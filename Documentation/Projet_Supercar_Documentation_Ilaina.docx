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BA825" w14:textId="77777777" w:rsidR="00B568A0" w:rsidRPr="00573509" w:rsidRDefault="001B4BF3">
      <w:pPr>
        <w:pStyle w:val="Titre1"/>
        <w:jc w:val="center"/>
        <w:rPr>
          <w:rFonts w:ascii="Calibri" w:hAnsi="Calibri"/>
          <w:color w:val="FF6600"/>
          <w:sz w:val="32"/>
          <w:lang w:val="fr-FR"/>
        </w:rPr>
      </w:pPr>
      <w:r w:rsidRPr="00573509">
        <w:rPr>
          <w:rFonts w:ascii="Calibri" w:hAnsi="Calibri"/>
          <w:color w:val="FF6600"/>
          <w:sz w:val="32"/>
          <w:lang w:val="fr-FR"/>
        </w:rPr>
        <w:t xml:space="preserve">Projet </w:t>
      </w:r>
      <w:proofErr w:type="spellStart"/>
      <w:r w:rsidRPr="00573509">
        <w:rPr>
          <w:rFonts w:ascii="Calibri" w:hAnsi="Calibri"/>
          <w:color w:val="FF6600"/>
          <w:sz w:val="32"/>
          <w:lang w:val="fr-FR"/>
        </w:rPr>
        <w:t>Supercar</w:t>
      </w:r>
      <w:proofErr w:type="spellEnd"/>
      <w:r w:rsidRPr="00573509">
        <w:rPr>
          <w:rFonts w:ascii="Calibri" w:hAnsi="Calibri"/>
          <w:color w:val="FF6600"/>
          <w:sz w:val="32"/>
          <w:lang w:val="fr-FR"/>
        </w:rPr>
        <w:t xml:space="preserve"> – Documentation Quotidienne</w:t>
      </w:r>
    </w:p>
    <w:p w14:paraId="015BA826" w14:textId="77777777" w:rsidR="00B568A0" w:rsidRPr="00573509" w:rsidRDefault="00B568A0">
      <w:pPr>
        <w:rPr>
          <w:lang w:val="fr-FR"/>
        </w:rPr>
      </w:pPr>
    </w:p>
    <w:p w14:paraId="015BA827" w14:textId="77777777" w:rsidR="00B568A0" w:rsidRPr="00573509" w:rsidRDefault="001B4BF3">
      <w:pPr>
        <w:jc w:val="right"/>
        <w:rPr>
          <w:lang w:val="fr-FR"/>
        </w:rPr>
      </w:pPr>
      <w:r w:rsidRPr="00573509">
        <w:rPr>
          <w:rFonts w:ascii="Calibri" w:hAnsi="Calibri"/>
          <w:color w:val="323232"/>
          <w:lang w:val="fr-FR"/>
        </w:rPr>
        <w:t xml:space="preserve">Date : </w:t>
      </w:r>
      <w:r>
        <w:rPr>
          <w:rFonts w:ascii="Calibri" w:hAnsi="Calibri"/>
          <w:color w:val="323232"/>
          <w:lang w:val="fr-CA"/>
        </w:rPr>
        <w:t>9</w:t>
      </w:r>
      <w:r w:rsidRPr="00573509">
        <w:rPr>
          <w:rFonts w:ascii="Calibri" w:hAnsi="Calibri"/>
          <w:color w:val="323232"/>
          <w:lang w:val="fr-FR"/>
        </w:rPr>
        <w:t>/10/2025</w:t>
      </w:r>
      <w:r w:rsidRPr="00573509">
        <w:rPr>
          <w:rFonts w:ascii="Calibri" w:hAnsi="Calibri"/>
          <w:color w:val="323232"/>
          <w:lang w:val="fr-FR"/>
        </w:rPr>
        <w:br/>
        <w:t>Chef de projet : Ilaina</w:t>
      </w:r>
    </w:p>
    <w:p w14:paraId="015BA828" w14:textId="77777777" w:rsidR="00B568A0" w:rsidRDefault="001B4BF3">
      <w:pPr>
        <w:pStyle w:val="Titre2"/>
      </w:pPr>
      <w:r>
        <w:rPr>
          <w:rFonts w:ascii="Calibri" w:hAnsi="Calibri"/>
          <w:color w:val="808080"/>
        </w:rPr>
        <w:t>Table des Matières</w:t>
      </w:r>
    </w:p>
    <w:p w14:paraId="015BA829" w14:textId="77777777" w:rsidR="00B568A0" w:rsidRDefault="001B4BF3">
      <w:pPr>
        <w:pStyle w:val="Listenumros"/>
      </w:pPr>
      <w:r>
        <w:rPr>
          <w:rFonts w:ascii="Calibri" w:hAnsi="Calibri"/>
          <w:color w:val="323232"/>
        </w:rPr>
        <w:t xml:space="preserve">1. </w:t>
      </w:r>
      <w:proofErr w:type="spellStart"/>
      <w:r>
        <w:rPr>
          <w:rFonts w:ascii="Calibri" w:hAnsi="Calibri"/>
          <w:color w:val="323232"/>
        </w:rPr>
        <w:t>Présentation</w:t>
      </w:r>
      <w:proofErr w:type="spellEnd"/>
      <w:r>
        <w:rPr>
          <w:rFonts w:ascii="Calibri" w:hAnsi="Calibri"/>
          <w:color w:val="323232"/>
        </w:rPr>
        <w:t xml:space="preserve"> </w:t>
      </w:r>
      <w:proofErr w:type="spellStart"/>
      <w:r>
        <w:rPr>
          <w:rFonts w:ascii="Calibri" w:hAnsi="Calibri"/>
          <w:color w:val="323232"/>
        </w:rPr>
        <w:t>générale</w:t>
      </w:r>
      <w:proofErr w:type="spellEnd"/>
      <w:r>
        <w:rPr>
          <w:rFonts w:ascii="Calibri" w:hAnsi="Calibri"/>
          <w:color w:val="323232"/>
        </w:rPr>
        <w:t xml:space="preserve"> du </w:t>
      </w:r>
      <w:proofErr w:type="spellStart"/>
      <w:r>
        <w:rPr>
          <w:rFonts w:ascii="Calibri" w:hAnsi="Calibri"/>
          <w:color w:val="323232"/>
        </w:rPr>
        <w:t>projet</w:t>
      </w:r>
      <w:proofErr w:type="spellEnd"/>
    </w:p>
    <w:p w14:paraId="015BA82A" w14:textId="77777777" w:rsidR="00B568A0" w:rsidRDefault="001B4BF3">
      <w:pPr>
        <w:pStyle w:val="Listenumros"/>
      </w:pPr>
      <w:r>
        <w:rPr>
          <w:rFonts w:ascii="Calibri" w:hAnsi="Calibri"/>
          <w:color w:val="323232"/>
        </w:rPr>
        <w:t xml:space="preserve">2. </w:t>
      </w:r>
      <w:proofErr w:type="spellStart"/>
      <w:r>
        <w:rPr>
          <w:rFonts w:ascii="Calibri" w:hAnsi="Calibri"/>
          <w:color w:val="323232"/>
        </w:rPr>
        <w:t>Avancement</w:t>
      </w:r>
      <w:proofErr w:type="spellEnd"/>
      <w:r>
        <w:rPr>
          <w:rFonts w:ascii="Calibri" w:hAnsi="Calibri"/>
          <w:color w:val="323232"/>
        </w:rPr>
        <w:t xml:space="preserve"> du jour</w:t>
      </w:r>
    </w:p>
    <w:p w14:paraId="015BA82B" w14:textId="77777777" w:rsidR="00B568A0" w:rsidRDefault="001B4BF3">
      <w:pPr>
        <w:pStyle w:val="Listenumros"/>
      </w:pPr>
      <w:r>
        <w:rPr>
          <w:rFonts w:ascii="Calibri" w:hAnsi="Calibri"/>
          <w:color w:val="323232"/>
        </w:rPr>
        <w:t xml:space="preserve">3. </w:t>
      </w:r>
      <w:proofErr w:type="spellStart"/>
      <w:r>
        <w:rPr>
          <w:rFonts w:ascii="Calibri" w:hAnsi="Calibri"/>
          <w:color w:val="323232"/>
        </w:rPr>
        <w:t>Organisation</w:t>
      </w:r>
      <w:proofErr w:type="spellEnd"/>
      <w:r>
        <w:rPr>
          <w:rFonts w:ascii="Calibri" w:hAnsi="Calibri"/>
          <w:color w:val="323232"/>
        </w:rPr>
        <w:t xml:space="preserve"> et </w:t>
      </w:r>
      <w:proofErr w:type="spellStart"/>
      <w:r>
        <w:rPr>
          <w:rFonts w:ascii="Calibri" w:hAnsi="Calibri"/>
          <w:color w:val="323232"/>
        </w:rPr>
        <w:t>répartition</w:t>
      </w:r>
      <w:proofErr w:type="spellEnd"/>
      <w:r>
        <w:rPr>
          <w:rFonts w:ascii="Calibri" w:hAnsi="Calibri"/>
          <w:color w:val="323232"/>
        </w:rPr>
        <w:t xml:space="preserve"> des </w:t>
      </w:r>
      <w:proofErr w:type="spellStart"/>
      <w:r>
        <w:rPr>
          <w:rFonts w:ascii="Calibri" w:hAnsi="Calibri"/>
          <w:color w:val="323232"/>
        </w:rPr>
        <w:t>rôles</w:t>
      </w:r>
      <w:proofErr w:type="spellEnd"/>
    </w:p>
    <w:p w14:paraId="015BA82C" w14:textId="77777777" w:rsidR="00B568A0" w:rsidRDefault="001B4BF3">
      <w:pPr>
        <w:pStyle w:val="Listenumros"/>
      </w:pPr>
      <w:r>
        <w:rPr>
          <w:rFonts w:ascii="Calibri" w:hAnsi="Calibri"/>
          <w:color w:val="323232"/>
        </w:rPr>
        <w:t xml:space="preserve">4. </w:t>
      </w:r>
      <w:proofErr w:type="spellStart"/>
      <w:r>
        <w:rPr>
          <w:rFonts w:ascii="Calibri" w:hAnsi="Calibri"/>
          <w:color w:val="323232"/>
        </w:rPr>
        <w:t>Outils</w:t>
      </w:r>
      <w:proofErr w:type="spellEnd"/>
      <w:r>
        <w:rPr>
          <w:rFonts w:ascii="Calibri" w:hAnsi="Calibri"/>
          <w:color w:val="323232"/>
        </w:rPr>
        <w:t xml:space="preserve"> et </w:t>
      </w:r>
      <w:proofErr w:type="spellStart"/>
      <w:r>
        <w:rPr>
          <w:rFonts w:ascii="Calibri" w:hAnsi="Calibri"/>
          <w:color w:val="323232"/>
        </w:rPr>
        <w:t>canaux</w:t>
      </w:r>
      <w:proofErr w:type="spellEnd"/>
      <w:r>
        <w:rPr>
          <w:rFonts w:ascii="Calibri" w:hAnsi="Calibri"/>
          <w:color w:val="323232"/>
        </w:rPr>
        <w:t xml:space="preserve"> de communication</w:t>
      </w:r>
    </w:p>
    <w:p w14:paraId="015BA82D" w14:textId="77777777" w:rsidR="00B568A0" w:rsidRDefault="001B4BF3">
      <w:pPr>
        <w:pStyle w:val="Listenumros"/>
      </w:pPr>
      <w:r>
        <w:rPr>
          <w:rFonts w:ascii="Calibri" w:hAnsi="Calibri"/>
          <w:color w:val="323232"/>
        </w:rPr>
        <w:t xml:space="preserve">5. </w:t>
      </w:r>
      <w:proofErr w:type="spellStart"/>
      <w:r>
        <w:rPr>
          <w:rFonts w:ascii="Calibri" w:hAnsi="Calibri"/>
          <w:color w:val="323232"/>
        </w:rPr>
        <w:t>Suivi</w:t>
      </w:r>
      <w:proofErr w:type="spellEnd"/>
      <w:r>
        <w:rPr>
          <w:rFonts w:ascii="Calibri" w:hAnsi="Calibri"/>
          <w:color w:val="323232"/>
        </w:rPr>
        <w:t xml:space="preserve"> du </w:t>
      </w:r>
      <w:proofErr w:type="spellStart"/>
      <w:r>
        <w:rPr>
          <w:rFonts w:ascii="Calibri" w:hAnsi="Calibri"/>
          <w:color w:val="323232"/>
        </w:rPr>
        <w:t>développement</w:t>
      </w:r>
      <w:proofErr w:type="spellEnd"/>
      <w:r>
        <w:rPr>
          <w:rFonts w:ascii="Calibri" w:hAnsi="Calibri"/>
          <w:color w:val="323232"/>
        </w:rPr>
        <w:t xml:space="preserve"> web</w:t>
      </w:r>
    </w:p>
    <w:p w14:paraId="015BA82E" w14:textId="77777777" w:rsidR="00B568A0" w:rsidRDefault="001B4BF3">
      <w:pPr>
        <w:pStyle w:val="Listenumros"/>
      </w:pPr>
      <w:r>
        <w:rPr>
          <w:rFonts w:ascii="Calibri" w:hAnsi="Calibri"/>
          <w:color w:val="323232"/>
        </w:rPr>
        <w:t xml:space="preserve">6. Arborescence des </w:t>
      </w:r>
      <w:proofErr w:type="spellStart"/>
      <w:r>
        <w:rPr>
          <w:rFonts w:ascii="Calibri" w:hAnsi="Calibri"/>
          <w:color w:val="323232"/>
        </w:rPr>
        <w:t>fichiers</w:t>
      </w:r>
      <w:proofErr w:type="spellEnd"/>
    </w:p>
    <w:p w14:paraId="015BA82F" w14:textId="77777777" w:rsidR="00B568A0" w:rsidRDefault="001B4BF3">
      <w:pPr>
        <w:pStyle w:val="Titre2"/>
      </w:pPr>
      <w:r>
        <w:rPr>
          <w:rFonts w:ascii="Calibri" w:hAnsi="Calibri"/>
          <w:color w:val="808080"/>
        </w:rPr>
        <w:t xml:space="preserve">1. </w:t>
      </w:r>
      <w:proofErr w:type="spellStart"/>
      <w:r>
        <w:rPr>
          <w:rFonts w:ascii="Calibri" w:hAnsi="Calibri"/>
          <w:color w:val="808080"/>
        </w:rPr>
        <w:t>Présentation</w:t>
      </w:r>
      <w:proofErr w:type="spellEnd"/>
      <w:r>
        <w:rPr>
          <w:rFonts w:ascii="Calibri" w:hAnsi="Calibri"/>
          <w:color w:val="808080"/>
        </w:rPr>
        <w:t xml:space="preserve"> </w:t>
      </w:r>
      <w:proofErr w:type="spellStart"/>
      <w:r>
        <w:rPr>
          <w:rFonts w:ascii="Calibri" w:hAnsi="Calibri"/>
          <w:color w:val="808080"/>
        </w:rPr>
        <w:t>générale</w:t>
      </w:r>
      <w:proofErr w:type="spellEnd"/>
      <w:r>
        <w:rPr>
          <w:rFonts w:ascii="Calibri" w:hAnsi="Calibri"/>
          <w:color w:val="808080"/>
        </w:rPr>
        <w:t xml:space="preserve"> du </w:t>
      </w:r>
      <w:proofErr w:type="spellStart"/>
      <w:r>
        <w:rPr>
          <w:rFonts w:ascii="Calibri" w:hAnsi="Calibri"/>
          <w:color w:val="808080"/>
        </w:rPr>
        <w:t>projet</w:t>
      </w:r>
      <w:proofErr w:type="spellEnd"/>
    </w:p>
    <w:p w14:paraId="015BA830" w14:textId="77777777" w:rsidR="00B568A0" w:rsidRPr="00573509" w:rsidRDefault="001B4BF3">
      <w:pPr>
        <w:rPr>
          <w:lang w:val="fr-FR"/>
        </w:rPr>
      </w:pPr>
      <w:r w:rsidRPr="00573509">
        <w:rPr>
          <w:rFonts w:ascii="Calibri" w:hAnsi="Calibri"/>
          <w:color w:val="323232"/>
          <w:lang w:val="fr-FR"/>
        </w:rPr>
        <w:t xml:space="preserve">Le projet </w:t>
      </w:r>
      <w:proofErr w:type="spellStart"/>
      <w:r w:rsidRPr="00573509">
        <w:rPr>
          <w:rFonts w:ascii="Calibri" w:hAnsi="Calibri"/>
          <w:color w:val="323232"/>
          <w:lang w:val="fr-FR"/>
        </w:rPr>
        <w:t>Supercar</w:t>
      </w:r>
      <w:proofErr w:type="spellEnd"/>
      <w:r w:rsidRPr="00573509">
        <w:rPr>
          <w:rFonts w:ascii="Calibri" w:hAnsi="Calibri"/>
          <w:color w:val="323232"/>
          <w:lang w:val="fr-FR"/>
        </w:rPr>
        <w:t xml:space="preserve"> consiste en la conception d’un site web interactif présentant différents modèles de voitures de luxe, avec une interface moderne et intuitive. L’objectif est de combiner une expérience utilisateur fluide avec une base de données fiable et bien structurée.</w:t>
      </w:r>
    </w:p>
    <w:p w14:paraId="015BA831" w14:textId="77777777" w:rsidR="00B568A0" w:rsidRPr="00573509" w:rsidRDefault="001B4BF3">
      <w:pPr>
        <w:pStyle w:val="Titre2"/>
        <w:rPr>
          <w:lang w:val="fr-FR"/>
        </w:rPr>
      </w:pPr>
      <w:r w:rsidRPr="00573509">
        <w:rPr>
          <w:rFonts w:ascii="Calibri" w:hAnsi="Calibri"/>
          <w:color w:val="808080"/>
          <w:lang w:val="fr-FR"/>
        </w:rPr>
        <w:t>2. Avancement du jour</w:t>
      </w:r>
    </w:p>
    <w:p w14:paraId="015BA832" w14:textId="77777777" w:rsidR="00B568A0" w:rsidRPr="00AD42A2" w:rsidRDefault="001B4BF3">
      <w:pPr>
        <w:rPr>
          <w:lang w:val="fr-FR"/>
        </w:rPr>
      </w:pPr>
      <w:r w:rsidRPr="00573509">
        <w:rPr>
          <w:rFonts w:ascii="Calibri" w:hAnsi="Calibri"/>
          <w:color w:val="323232"/>
          <w:lang w:val="fr-FR"/>
        </w:rPr>
        <w:t>Date du jour : 1</w:t>
      </w:r>
      <w:r>
        <w:rPr>
          <w:rFonts w:ascii="Calibri" w:hAnsi="Calibri"/>
          <w:color w:val="323232"/>
          <w:lang w:val="fr-CA"/>
        </w:rPr>
        <w:t>0</w:t>
      </w:r>
      <w:r w:rsidRPr="00573509">
        <w:rPr>
          <w:rFonts w:ascii="Calibri" w:hAnsi="Calibri"/>
          <w:color w:val="323232"/>
          <w:lang w:val="fr-FR"/>
        </w:rPr>
        <w:t xml:space="preserve"> octobre 2025</w:t>
      </w:r>
      <w:r w:rsidRPr="00573509">
        <w:rPr>
          <w:rFonts w:ascii="Calibri" w:hAnsi="Calibri"/>
          <w:color w:val="323232"/>
          <w:lang w:val="fr-FR"/>
        </w:rPr>
        <w:br/>
      </w:r>
      <w:r w:rsidRPr="00573509">
        <w:rPr>
          <w:rFonts w:ascii="Calibri" w:hAnsi="Calibri"/>
          <w:color w:val="323232"/>
          <w:lang w:val="fr-FR"/>
        </w:rPr>
        <w:br/>
        <w:t>- Nomination du chef de projet : Ilaina a été élue chef de projet pour le semestre 1.</w:t>
      </w:r>
      <w:r w:rsidRPr="00573509">
        <w:rPr>
          <w:rFonts w:ascii="Calibri" w:hAnsi="Calibri"/>
          <w:color w:val="323232"/>
          <w:lang w:val="fr-FR"/>
        </w:rPr>
        <w:br/>
        <w:t>- Création d’un espace de travail partagé : Julien a mis en place un OneDrive commun pour la gestion et le stockage des documents.</w:t>
      </w:r>
      <w:r w:rsidRPr="00573509">
        <w:rPr>
          <w:rFonts w:ascii="Calibri" w:hAnsi="Calibri"/>
          <w:color w:val="323232"/>
          <w:lang w:val="fr-FR"/>
        </w:rPr>
        <w:br/>
        <w:t>- Communication interne : Les membres de l’équipe utilisent Discord et WhatsApp pour assurer une communication fluide et réactive.</w:t>
      </w:r>
      <w:r w:rsidRPr="00573509">
        <w:rPr>
          <w:rFonts w:ascii="Calibri" w:hAnsi="Calibri"/>
          <w:color w:val="323232"/>
          <w:lang w:val="fr-FR"/>
        </w:rPr>
        <w:br/>
        <w:t>- Développement technique :</w:t>
      </w:r>
      <w:r w:rsidRPr="00573509">
        <w:rPr>
          <w:rFonts w:ascii="Calibri" w:hAnsi="Calibri"/>
          <w:color w:val="323232"/>
          <w:lang w:val="fr-FR"/>
        </w:rPr>
        <w:br/>
        <w:t xml:space="preserve">  • Ajout d’un fichier HTML de test par Ilaina pour les premières expérimentations.</w:t>
      </w:r>
      <w:r w:rsidRPr="00573509">
        <w:rPr>
          <w:rFonts w:ascii="Calibri" w:hAnsi="Calibri"/>
          <w:color w:val="323232"/>
          <w:lang w:val="fr-FR"/>
        </w:rPr>
        <w:br/>
        <w:t xml:space="preserve">  </w:t>
      </w:r>
      <w:r w:rsidRPr="00AD42A2">
        <w:rPr>
          <w:rFonts w:ascii="Calibri" w:hAnsi="Calibri"/>
          <w:color w:val="323232"/>
          <w:lang w:val="fr-FR"/>
        </w:rPr>
        <w:t>• Tests et ajustements réalisés par Nix sur le fichier initial.</w:t>
      </w:r>
      <w:r w:rsidRPr="00AD42A2">
        <w:rPr>
          <w:rFonts w:ascii="Calibri" w:hAnsi="Calibri"/>
          <w:color w:val="323232"/>
          <w:lang w:val="fr-FR"/>
        </w:rPr>
        <w:br/>
        <w:t xml:space="preserve">  • Création d’un logo par Nix.</w:t>
      </w:r>
      <w:r w:rsidRPr="00AD42A2">
        <w:rPr>
          <w:rFonts w:ascii="Calibri" w:hAnsi="Calibri"/>
          <w:color w:val="323232"/>
          <w:lang w:val="fr-FR"/>
        </w:rPr>
        <w:br/>
        <w:t xml:space="preserve">  • Sélection de </w:t>
      </w:r>
      <w:r>
        <w:rPr>
          <w:rFonts w:ascii="Calibri" w:hAnsi="Calibri"/>
          <w:color w:val="323232"/>
          <w:lang w:val="fr-CA"/>
        </w:rPr>
        <w:t>trois</w:t>
      </w:r>
      <w:r w:rsidRPr="00AD42A2">
        <w:rPr>
          <w:rFonts w:ascii="Calibri" w:hAnsi="Calibri"/>
          <w:color w:val="323232"/>
          <w:lang w:val="fr-FR"/>
        </w:rPr>
        <w:t xml:space="preserve"> marques et de leurs modèles effectuée par Julien.</w:t>
      </w:r>
      <w:r w:rsidRPr="00AD42A2">
        <w:rPr>
          <w:rFonts w:ascii="Calibri" w:hAnsi="Calibri"/>
          <w:color w:val="323232"/>
          <w:lang w:val="fr-FR"/>
        </w:rPr>
        <w:br/>
        <w:t xml:space="preserve">  • Réalisation d’une première maquette du site par Ilaina.</w:t>
      </w:r>
    </w:p>
    <w:p w14:paraId="015BA833" w14:textId="77777777" w:rsidR="00B568A0" w:rsidRPr="00AD42A2" w:rsidRDefault="001B4BF3">
      <w:pPr>
        <w:pStyle w:val="Titre2"/>
        <w:rPr>
          <w:lang w:val="fr-FR"/>
        </w:rPr>
      </w:pPr>
      <w:r w:rsidRPr="00AD42A2">
        <w:rPr>
          <w:rFonts w:ascii="Calibri" w:hAnsi="Calibri"/>
          <w:color w:val="808080"/>
          <w:lang w:val="fr-FR"/>
        </w:rPr>
        <w:t>3. Organisation et répartition des rôles</w:t>
      </w:r>
    </w:p>
    <w:tbl>
      <w:tblPr>
        <w:tblW w:w="0" w:type="auto"/>
        <w:tblLook w:val="04A0" w:firstRow="1" w:lastRow="0" w:firstColumn="1" w:lastColumn="0" w:noHBand="0" w:noVBand="1"/>
      </w:tblPr>
      <w:tblGrid>
        <w:gridCol w:w="2880"/>
        <w:gridCol w:w="2880"/>
        <w:gridCol w:w="2880"/>
      </w:tblGrid>
      <w:tr w:rsidR="00B568A0" w14:paraId="015BA837" w14:textId="77777777">
        <w:tc>
          <w:tcPr>
            <w:tcW w:w="2880" w:type="dxa"/>
          </w:tcPr>
          <w:p w14:paraId="015BA834" w14:textId="77777777" w:rsidR="00B568A0" w:rsidRDefault="001B4BF3">
            <w:r>
              <w:t>Membre</w:t>
            </w:r>
          </w:p>
        </w:tc>
        <w:tc>
          <w:tcPr>
            <w:tcW w:w="2880" w:type="dxa"/>
          </w:tcPr>
          <w:p w14:paraId="015BA835" w14:textId="77777777" w:rsidR="00B568A0" w:rsidRDefault="001B4BF3">
            <w:proofErr w:type="spellStart"/>
            <w:r>
              <w:t>Rôle</w:t>
            </w:r>
            <w:proofErr w:type="spellEnd"/>
            <w:r>
              <w:t xml:space="preserve"> principal</w:t>
            </w:r>
          </w:p>
        </w:tc>
        <w:tc>
          <w:tcPr>
            <w:tcW w:w="2880" w:type="dxa"/>
          </w:tcPr>
          <w:p w14:paraId="015BA836" w14:textId="77777777" w:rsidR="00B568A0" w:rsidRDefault="001B4BF3">
            <w:proofErr w:type="spellStart"/>
            <w:r>
              <w:t>Tâches</w:t>
            </w:r>
            <w:proofErr w:type="spellEnd"/>
            <w:r>
              <w:t xml:space="preserve"> </w:t>
            </w:r>
            <w:proofErr w:type="spellStart"/>
            <w:r>
              <w:t>associées</w:t>
            </w:r>
            <w:proofErr w:type="spellEnd"/>
          </w:p>
        </w:tc>
      </w:tr>
      <w:tr w:rsidR="00B568A0" w:rsidRPr="0090428B" w14:paraId="015BA83B" w14:textId="77777777">
        <w:tc>
          <w:tcPr>
            <w:tcW w:w="2880" w:type="dxa"/>
          </w:tcPr>
          <w:p w14:paraId="015BA838" w14:textId="77777777" w:rsidR="00B568A0" w:rsidRDefault="001B4BF3">
            <w:r>
              <w:t>Ilaina</w:t>
            </w:r>
          </w:p>
        </w:tc>
        <w:tc>
          <w:tcPr>
            <w:tcW w:w="2880" w:type="dxa"/>
          </w:tcPr>
          <w:p w14:paraId="015BA839" w14:textId="77777777" w:rsidR="00B568A0" w:rsidRDefault="001B4BF3">
            <w:r>
              <w:t xml:space="preserve">Chef de </w:t>
            </w:r>
            <w:proofErr w:type="spellStart"/>
            <w:r>
              <w:t>projet</w:t>
            </w:r>
            <w:proofErr w:type="spellEnd"/>
          </w:p>
        </w:tc>
        <w:tc>
          <w:tcPr>
            <w:tcW w:w="2880" w:type="dxa"/>
          </w:tcPr>
          <w:p w14:paraId="015BA83A" w14:textId="77777777" w:rsidR="00B568A0" w:rsidRPr="00573509" w:rsidRDefault="001B4BF3">
            <w:pPr>
              <w:rPr>
                <w:lang w:val="fr-FR"/>
              </w:rPr>
            </w:pPr>
            <w:r w:rsidRPr="00573509">
              <w:rPr>
                <w:lang w:val="fr-FR"/>
              </w:rPr>
              <w:t>Coordination générale, conception de la maquette, intégration HTML/CSS</w:t>
            </w:r>
          </w:p>
        </w:tc>
      </w:tr>
      <w:tr w:rsidR="00B568A0" w:rsidRPr="0090428B" w14:paraId="015BA83F" w14:textId="77777777">
        <w:tc>
          <w:tcPr>
            <w:tcW w:w="2880" w:type="dxa"/>
          </w:tcPr>
          <w:p w14:paraId="015BA83C" w14:textId="77777777" w:rsidR="00B568A0" w:rsidRDefault="001B4BF3">
            <w:r>
              <w:lastRenderedPageBreak/>
              <w:t>Julien</w:t>
            </w:r>
          </w:p>
        </w:tc>
        <w:tc>
          <w:tcPr>
            <w:tcW w:w="2880" w:type="dxa"/>
          </w:tcPr>
          <w:p w14:paraId="015BA83D" w14:textId="77777777" w:rsidR="00B568A0" w:rsidRDefault="001B4BF3">
            <w:proofErr w:type="spellStart"/>
            <w:r>
              <w:t>Responsable</w:t>
            </w:r>
            <w:proofErr w:type="spellEnd"/>
            <w:r>
              <w:t xml:space="preserve"> données</w:t>
            </w:r>
          </w:p>
        </w:tc>
        <w:tc>
          <w:tcPr>
            <w:tcW w:w="2880" w:type="dxa"/>
          </w:tcPr>
          <w:p w14:paraId="015BA83E" w14:textId="77777777" w:rsidR="00B568A0" w:rsidRPr="00573509" w:rsidRDefault="001B4BF3">
            <w:pPr>
              <w:rPr>
                <w:lang w:val="fr-FR"/>
              </w:rPr>
            </w:pPr>
            <w:r w:rsidRPr="00573509">
              <w:rPr>
                <w:lang w:val="fr-FR"/>
              </w:rPr>
              <w:t>Création du stockage partagé, choix des marques et modèles</w:t>
            </w:r>
          </w:p>
        </w:tc>
      </w:tr>
      <w:tr w:rsidR="00B568A0" w:rsidRPr="0090428B" w14:paraId="015BA843" w14:textId="77777777">
        <w:tc>
          <w:tcPr>
            <w:tcW w:w="2880" w:type="dxa"/>
          </w:tcPr>
          <w:p w14:paraId="015BA840" w14:textId="77777777" w:rsidR="00B568A0" w:rsidRDefault="001B4BF3">
            <w:r>
              <w:t>Nix</w:t>
            </w:r>
          </w:p>
        </w:tc>
        <w:tc>
          <w:tcPr>
            <w:tcW w:w="2880" w:type="dxa"/>
          </w:tcPr>
          <w:p w14:paraId="015BA841" w14:textId="77777777" w:rsidR="00B568A0" w:rsidRDefault="001B4BF3">
            <w:proofErr w:type="spellStart"/>
            <w:r>
              <w:t>Graphiste</w:t>
            </w:r>
            <w:proofErr w:type="spellEnd"/>
            <w:r>
              <w:t xml:space="preserve"> &amp; </w:t>
            </w:r>
            <w:proofErr w:type="spellStart"/>
            <w:r>
              <w:t>testeur</w:t>
            </w:r>
            <w:proofErr w:type="spellEnd"/>
          </w:p>
        </w:tc>
        <w:tc>
          <w:tcPr>
            <w:tcW w:w="2880" w:type="dxa"/>
          </w:tcPr>
          <w:p w14:paraId="015BA842" w14:textId="77777777" w:rsidR="00B568A0" w:rsidRPr="00573509" w:rsidRDefault="001B4BF3">
            <w:pPr>
              <w:rPr>
                <w:lang w:val="fr-FR"/>
              </w:rPr>
            </w:pPr>
            <w:r w:rsidRPr="00573509">
              <w:rPr>
                <w:lang w:val="fr-FR"/>
              </w:rPr>
              <w:t>Création du logo, validation des tests et retours visuels</w:t>
            </w:r>
          </w:p>
        </w:tc>
      </w:tr>
    </w:tbl>
    <w:p w14:paraId="015BA844" w14:textId="77777777" w:rsidR="00B568A0" w:rsidRPr="00573509" w:rsidRDefault="001B4BF3">
      <w:pPr>
        <w:pStyle w:val="Titre2"/>
        <w:rPr>
          <w:lang w:val="fr-FR"/>
        </w:rPr>
      </w:pPr>
      <w:r w:rsidRPr="00573509">
        <w:rPr>
          <w:rFonts w:ascii="Calibri" w:hAnsi="Calibri"/>
          <w:color w:val="808080"/>
          <w:lang w:val="fr-FR"/>
        </w:rPr>
        <w:t>4. Outils et canaux de communication</w:t>
      </w:r>
    </w:p>
    <w:p w14:paraId="015BA845" w14:textId="77777777" w:rsidR="00B568A0" w:rsidRPr="00573509" w:rsidRDefault="001B4BF3">
      <w:pPr>
        <w:rPr>
          <w:lang w:val="fr-FR"/>
        </w:rPr>
      </w:pPr>
      <w:r w:rsidRPr="00573509">
        <w:rPr>
          <w:rFonts w:ascii="Calibri" w:hAnsi="Calibri"/>
          <w:color w:val="323232"/>
          <w:lang w:val="fr-FR"/>
        </w:rPr>
        <w:t>- Stockage et gestion des fichiers : OneDrive (espace commun)</w:t>
      </w:r>
      <w:r w:rsidRPr="00573509">
        <w:rPr>
          <w:rFonts w:ascii="Calibri" w:hAnsi="Calibri"/>
          <w:color w:val="323232"/>
          <w:lang w:val="fr-FR"/>
        </w:rPr>
        <w:br/>
        <w:t>- Communication rapide : WhatsApp</w:t>
      </w:r>
      <w:r w:rsidRPr="00573509">
        <w:rPr>
          <w:rFonts w:ascii="Calibri" w:hAnsi="Calibri"/>
          <w:color w:val="323232"/>
          <w:lang w:val="fr-FR"/>
        </w:rPr>
        <w:br/>
        <w:t>- Suivi des tâches et réunions : Discord</w:t>
      </w:r>
    </w:p>
    <w:p w14:paraId="015BA846" w14:textId="77777777" w:rsidR="00B568A0" w:rsidRPr="00573509" w:rsidRDefault="001B4BF3">
      <w:pPr>
        <w:pStyle w:val="Titre2"/>
        <w:rPr>
          <w:lang w:val="fr-FR"/>
        </w:rPr>
      </w:pPr>
      <w:r w:rsidRPr="00573509">
        <w:rPr>
          <w:rFonts w:ascii="Calibri" w:hAnsi="Calibri"/>
          <w:color w:val="808080"/>
          <w:lang w:val="fr-FR"/>
        </w:rPr>
        <w:t>5. Suivi du développement web</w:t>
      </w:r>
    </w:p>
    <w:p w14:paraId="015BA847" w14:textId="77777777" w:rsidR="00B568A0" w:rsidRPr="00AD42A2" w:rsidRDefault="001B4BF3">
      <w:pPr>
        <w:rPr>
          <w:lang w:val="fr-FR"/>
        </w:rPr>
      </w:pPr>
      <w:r w:rsidRPr="00573509">
        <w:rPr>
          <w:rFonts w:ascii="Calibri" w:hAnsi="Calibri"/>
          <w:color w:val="323232"/>
          <w:lang w:val="fr-FR"/>
        </w:rPr>
        <w:t>Le développement est actuellement en phase de test et de conception visuelle.</w:t>
      </w:r>
      <w:r w:rsidRPr="00573509">
        <w:rPr>
          <w:rFonts w:ascii="Calibri" w:hAnsi="Calibri"/>
          <w:color w:val="323232"/>
          <w:lang w:val="fr-FR"/>
        </w:rPr>
        <w:br/>
      </w:r>
      <w:r w:rsidRPr="00AD42A2">
        <w:rPr>
          <w:rFonts w:ascii="Calibri" w:hAnsi="Calibri"/>
          <w:color w:val="323232"/>
          <w:lang w:val="fr-FR"/>
        </w:rPr>
        <w:t>Les technologies utilisées :</w:t>
      </w:r>
      <w:r w:rsidRPr="00AD42A2">
        <w:rPr>
          <w:rFonts w:ascii="Calibri" w:hAnsi="Calibri"/>
          <w:color w:val="323232"/>
          <w:lang w:val="fr-FR"/>
        </w:rPr>
        <w:br/>
        <w:t>- HTML / CSS pour la structure et le style</w:t>
      </w:r>
      <w:r w:rsidRPr="00AD42A2">
        <w:rPr>
          <w:rFonts w:ascii="Calibri" w:hAnsi="Calibri"/>
          <w:color w:val="323232"/>
          <w:lang w:val="fr-FR"/>
        </w:rPr>
        <w:br/>
        <w:t>- PHP / SQL pour la gestion dynamique des données</w:t>
      </w:r>
      <w:r w:rsidRPr="00AD42A2">
        <w:rPr>
          <w:rFonts w:ascii="Calibri" w:hAnsi="Calibri"/>
          <w:color w:val="323232"/>
          <w:lang w:val="fr-FR"/>
        </w:rPr>
        <w:br/>
        <w:t>- JavaScript (prévu) pour les interactions utilisateur</w:t>
      </w:r>
    </w:p>
    <w:p w14:paraId="015BA848" w14:textId="77777777" w:rsidR="00B568A0" w:rsidRPr="00573509" w:rsidRDefault="001B4BF3">
      <w:pPr>
        <w:pStyle w:val="Titre2"/>
        <w:rPr>
          <w:lang w:val="fr-FR"/>
        </w:rPr>
      </w:pPr>
      <w:r w:rsidRPr="00573509">
        <w:rPr>
          <w:rFonts w:ascii="Calibri" w:hAnsi="Calibri"/>
          <w:color w:val="808080"/>
          <w:lang w:val="fr-FR"/>
        </w:rPr>
        <w:t xml:space="preserve">6. </w:t>
      </w:r>
      <w:r>
        <w:rPr>
          <w:rFonts w:ascii="Calibri" w:hAnsi="Calibri"/>
          <w:color w:val="808080"/>
          <w:lang w:val="fr-CA"/>
        </w:rPr>
        <w:t>A</w:t>
      </w:r>
      <w:proofErr w:type="spellStart"/>
      <w:r w:rsidRPr="00573509">
        <w:rPr>
          <w:rFonts w:ascii="Calibri" w:hAnsi="Calibri"/>
          <w:color w:val="808080"/>
          <w:lang w:val="fr-FR"/>
        </w:rPr>
        <w:t>rborescence</w:t>
      </w:r>
      <w:proofErr w:type="spellEnd"/>
      <w:r w:rsidRPr="00573509">
        <w:rPr>
          <w:rFonts w:ascii="Calibri" w:hAnsi="Calibri"/>
          <w:color w:val="808080"/>
          <w:lang w:val="fr-FR"/>
        </w:rPr>
        <w:t xml:space="preserve"> de fichiers (liaison</w:t>
      </w:r>
      <w:r>
        <w:rPr>
          <w:rFonts w:ascii="Calibri" w:hAnsi="Calibri"/>
          <w:color w:val="808080"/>
          <w:lang w:val="fr-CA"/>
        </w:rPr>
        <w:t xml:space="preserve"> exemple par Ilaina</w:t>
      </w:r>
      <w:r w:rsidRPr="00573509">
        <w:rPr>
          <w:rFonts w:ascii="Calibri" w:hAnsi="Calibri"/>
          <w:color w:val="808080"/>
          <w:lang w:val="fr-FR"/>
        </w:rPr>
        <w:t>)</w:t>
      </w:r>
    </w:p>
    <w:p w14:paraId="015BA849" w14:textId="77777777" w:rsidR="00B568A0" w:rsidRPr="00573509" w:rsidRDefault="00B568A0">
      <w:pPr>
        <w:ind w:left="600"/>
        <w:rPr>
          <w:rFonts w:ascii="Calibri" w:hAnsi="Calibri"/>
          <w:color w:val="323232"/>
          <w:lang w:val="fr-FR"/>
        </w:rPr>
      </w:pPr>
    </w:p>
    <w:p w14:paraId="015BA84A" w14:textId="77777777" w:rsidR="00B568A0" w:rsidRPr="00573509" w:rsidRDefault="001B4BF3">
      <w:pPr>
        <w:ind w:left="600"/>
        <w:rPr>
          <w:rFonts w:ascii="Calibri" w:hAnsi="Calibri"/>
          <w:color w:val="323232"/>
          <w:lang w:val="fr-FR"/>
        </w:rPr>
      </w:pPr>
      <w:proofErr w:type="spellStart"/>
      <w:r w:rsidRPr="00573509">
        <w:rPr>
          <w:rFonts w:ascii="Calibri" w:hAnsi="Calibri"/>
          <w:color w:val="323232"/>
          <w:lang w:val="fr-FR"/>
        </w:rPr>
        <w:t>Projet_Supercar</w:t>
      </w:r>
      <w:proofErr w:type="spellEnd"/>
      <w:r w:rsidRPr="00573509">
        <w:rPr>
          <w:rFonts w:ascii="Calibri" w:hAnsi="Calibri"/>
          <w:color w:val="323232"/>
          <w:lang w:val="fr-FR"/>
        </w:rPr>
        <w:t>/</w:t>
      </w:r>
      <w:r w:rsidRPr="00573509">
        <w:rPr>
          <w:rFonts w:ascii="Calibri" w:hAnsi="Calibri"/>
          <w:color w:val="323232"/>
          <w:lang w:val="fr-FR"/>
        </w:rPr>
        <w:br/>
        <w:t>│</w:t>
      </w:r>
      <w:r w:rsidRPr="00573509">
        <w:rPr>
          <w:rFonts w:ascii="Calibri" w:hAnsi="Calibri"/>
          <w:color w:val="323232"/>
          <w:lang w:val="fr-FR"/>
        </w:rPr>
        <w:br/>
        <w:t xml:space="preserve">├── </w:t>
      </w:r>
      <w:proofErr w:type="spellStart"/>
      <w:r w:rsidRPr="00573509">
        <w:rPr>
          <w:rFonts w:ascii="Calibri" w:hAnsi="Calibri"/>
          <w:color w:val="323232"/>
          <w:lang w:val="fr-FR"/>
        </w:rPr>
        <w:t>index.php</w:t>
      </w:r>
      <w:proofErr w:type="spellEnd"/>
      <w:r w:rsidRPr="00573509">
        <w:rPr>
          <w:rFonts w:ascii="Calibri" w:hAnsi="Calibri"/>
          <w:color w:val="323232"/>
          <w:lang w:val="fr-FR"/>
        </w:rPr>
        <w:t xml:space="preserve">              # Page principale du site</w:t>
      </w:r>
      <w:r w:rsidRPr="00573509">
        <w:rPr>
          <w:rFonts w:ascii="Calibri" w:hAnsi="Calibri"/>
          <w:color w:val="323232"/>
          <w:lang w:val="fr-FR"/>
        </w:rPr>
        <w:br/>
        <w:t>├── style/</w:t>
      </w:r>
      <w:r w:rsidRPr="00573509">
        <w:rPr>
          <w:rFonts w:ascii="Calibri" w:hAnsi="Calibri"/>
          <w:color w:val="323232"/>
          <w:lang w:val="fr-FR"/>
        </w:rPr>
        <w:br/>
        <w:t>│   ├── style.css          # Fichier de style global</w:t>
      </w:r>
      <w:r w:rsidRPr="00573509">
        <w:rPr>
          <w:rFonts w:ascii="Calibri" w:hAnsi="Calibri"/>
          <w:color w:val="323232"/>
          <w:lang w:val="fr-FR"/>
        </w:rPr>
        <w:br/>
        <w:t>│   └── reset.css          # Réinitialisation des styles navigateurs</w:t>
      </w:r>
      <w:r w:rsidRPr="00573509">
        <w:rPr>
          <w:rFonts w:ascii="Calibri" w:hAnsi="Calibri"/>
          <w:color w:val="323232"/>
          <w:lang w:val="fr-FR"/>
        </w:rPr>
        <w:br/>
        <w:t xml:space="preserve">├── </w:t>
      </w:r>
      <w:proofErr w:type="spellStart"/>
      <w:r w:rsidRPr="00573509">
        <w:rPr>
          <w:rFonts w:ascii="Calibri" w:hAnsi="Calibri"/>
          <w:color w:val="323232"/>
          <w:lang w:val="fr-FR"/>
        </w:rPr>
        <w:t>includes</w:t>
      </w:r>
      <w:proofErr w:type="spellEnd"/>
      <w:r w:rsidRPr="00573509">
        <w:rPr>
          <w:rFonts w:ascii="Calibri" w:hAnsi="Calibri"/>
          <w:color w:val="323232"/>
          <w:lang w:val="fr-FR"/>
        </w:rPr>
        <w:t>/</w:t>
      </w:r>
      <w:r w:rsidRPr="00573509">
        <w:rPr>
          <w:rFonts w:ascii="Calibri" w:hAnsi="Calibri"/>
          <w:color w:val="323232"/>
          <w:lang w:val="fr-FR"/>
        </w:rPr>
        <w:br/>
        <w:t xml:space="preserve">│   ├── </w:t>
      </w:r>
      <w:proofErr w:type="spellStart"/>
      <w:r w:rsidRPr="00573509">
        <w:rPr>
          <w:rFonts w:ascii="Calibri" w:hAnsi="Calibri"/>
          <w:color w:val="323232"/>
          <w:lang w:val="fr-FR"/>
        </w:rPr>
        <w:t>header.php</w:t>
      </w:r>
      <w:proofErr w:type="spellEnd"/>
      <w:r w:rsidRPr="00573509">
        <w:rPr>
          <w:rFonts w:ascii="Calibri" w:hAnsi="Calibri"/>
          <w:color w:val="323232"/>
          <w:lang w:val="fr-FR"/>
        </w:rPr>
        <w:t xml:space="preserve">         # En-tête du site</w:t>
      </w:r>
      <w:r w:rsidRPr="00573509">
        <w:rPr>
          <w:rFonts w:ascii="Calibri" w:hAnsi="Calibri"/>
          <w:color w:val="323232"/>
          <w:lang w:val="fr-FR"/>
        </w:rPr>
        <w:br/>
        <w:t xml:space="preserve">│   ├── </w:t>
      </w:r>
      <w:proofErr w:type="spellStart"/>
      <w:r w:rsidRPr="00573509">
        <w:rPr>
          <w:rFonts w:ascii="Calibri" w:hAnsi="Calibri"/>
          <w:color w:val="323232"/>
          <w:lang w:val="fr-FR"/>
        </w:rPr>
        <w:t>footer.php</w:t>
      </w:r>
      <w:proofErr w:type="spellEnd"/>
      <w:r w:rsidRPr="00573509">
        <w:rPr>
          <w:rFonts w:ascii="Calibri" w:hAnsi="Calibri"/>
          <w:color w:val="323232"/>
          <w:lang w:val="fr-FR"/>
        </w:rPr>
        <w:t xml:space="preserve">         # Pied de page</w:t>
      </w:r>
      <w:r w:rsidRPr="00573509">
        <w:rPr>
          <w:rFonts w:ascii="Calibri" w:hAnsi="Calibri"/>
          <w:color w:val="323232"/>
          <w:lang w:val="fr-FR"/>
        </w:rPr>
        <w:br/>
        <w:t xml:space="preserve">│   └── </w:t>
      </w:r>
      <w:proofErr w:type="spellStart"/>
      <w:r w:rsidRPr="00573509">
        <w:rPr>
          <w:rFonts w:ascii="Calibri" w:hAnsi="Calibri"/>
          <w:color w:val="323232"/>
          <w:lang w:val="fr-FR"/>
        </w:rPr>
        <w:t>config.php</w:t>
      </w:r>
      <w:proofErr w:type="spellEnd"/>
      <w:r w:rsidRPr="00573509">
        <w:rPr>
          <w:rFonts w:ascii="Calibri" w:hAnsi="Calibri"/>
          <w:color w:val="323232"/>
          <w:lang w:val="fr-FR"/>
        </w:rPr>
        <w:t xml:space="preserve">         # Connexion à la base de données</w:t>
      </w:r>
      <w:r w:rsidRPr="00573509">
        <w:rPr>
          <w:rFonts w:ascii="Calibri" w:hAnsi="Calibri"/>
          <w:color w:val="323232"/>
          <w:lang w:val="fr-FR"/>
        </w:rPr>
        <w:br/>
        <w:t>├── pages/</w:t>
      </w:r>
      <w:r w:rsidRPr="00573509">
        <w:rPr>
          <w:rFonts w:ascii="Calibri" w:hAnsi="Calibri"/>
          <w:color w:val="323232"/>
          <w:lang w:val="fr-FR"/>
        </w:rPr>
        <w:br/>
        <w:t xml:space="preserve">│   ├── </w:t>
      </w:r>
      <w:proofErr w:type="spellStart"/>
      <w:r w:rsidRPr="00573509">
        <w:rPr>
          <w:rFonts w:ascii="Calibri" w:hAnsi="Calibri"/>
          <w:color w:val="323232"/>
          <w:lang w:val="fr-FR"/>
        </w:rPr>
        <w:t>marques.php</w:t>
      </w:r>
      <w:proofErr w:type="spellEnd"/>
      <w:r w:rsidRPr="00573509">
        <w:rPr>
          <w:rFonts w:ascii="Calibri" w:hAnsi="Calibri"/>
          <w:color w:val="323232"/>
          <w:lang w:val="fr-FR"/>
        </w:rPr>
        <w:t xml:space="preserve">        # Liste des marques</w:t>
      </w:r>
      <w:r w:rsidRPr="00573509">
        <w:rPr>
          <w:rFonts w:ascii="Calibri" w:hAnsi="Calibri"/>
          <w:color w:val="323232"/>
          <w:lang w:val="fr-FR"/>
        </w:rPr>
        <w:br/>
        <w:t xml:space="preserve">│   ├── </w:t>
      </w:r>
      <w:proofErr w:type="spellStart"/>
      <w:r w:rsidRPr="00573509">
        <w:rPr>
          <w:rFonts w:ascii="Calibri" w:hAnsi="Calibri"/>
          <w:color w:val="323232"/>
          <w:lang w:val="fr-FR"/>
        </w:rPr>
        <w:t>modeles.php</w:t>
      </w:r>
      <w:proofErr w:type="spellEnd"/>
      <w:r w:rsidRPr="00573509">
        <w:rPr>
          <w:rFonts w:ascii="Calibri" w:hAnsi="Calibri"/>
          <w:color w:val="323232"/>
          <w:lang w:val="fr-FR"/>
        </w:rPr>
        <w:t xml:space="preserve">        # Liste des modèles</w:t>
      </w:r>
      <w:r w:rsidRPr="00573509">
        <w:rPr>
          <w:rFonts w:ascii="Calibri" w:hAnsi="Calibri"/>
          <w:color w:val="323232"/>
          <w:lang w:val="fr-FR"/>
        </w:rPr>
        <w:br/>
        <w:t xml:space="preserve">│   └── </w:t>
      </w:r>
      <w:proofErr w:type="spellStart"/>
      <w:r w:rsidRPr="00573509">
        <w:rPr>
          <w:rFonts w:ascii="Calibri" w:hAnsi="Calibri"/>
          <w:color w:val="323232"/>
          <w:lang w:val="fr-FR"/>
        </w:rPr>
        <w:t>contact.php</w:t>
      </w:r>
      <w:proofErr w:type="spellEnd"/>
      <w:r w:rsidRPr="00573509">
        <w:rPr>
          <w:rFonts w:ascii="Calibri" w:hAnsi="Calibri"/>
          <w:color w:val="323232"/>
          <w:lang w:val="fr-FR"/>
        </w:rPr>
        <w:t xml:space="preserve">        # Formulaire de contact</w:t>
      </w:r>
    </w:p>
    <w:p w14:paraId="015BA84B" w14:textId="77777777" w:rsidR="00B568A0" w:rsidRPr="00573509" w:rsidRDefault="001B4BF3">
      <w:pPr>
        <w:ind w:left="600"/>
        <w:rPr>
          <w:rFonts w:ascii="Calibri" w:hAnsi="Calibri"/>
          <w:color w:val="323232"/>
          <w:lang w:val="fr-FR"/>
        </w:rPr>
      </w:pPr>
      <w:r w:rsidRPr="00573509">
        <w:rPr>
          <w:rFonts w:ascii="Calibri" w:hAnsi="Calibri"/>
          <w:color w:val="323232"/>
          <w:lang w:val="fr-FR"/>
        </w:rPr>
        <w:t>│   └──</w:t>
      </w:r>
      <w:proofErr w:type="spellStart"/>
      <w:r>
        <w:rPr>
          <w:rFonts w:ascii="Calibri" w:hAnsi="Calibri"/>
          <w:color w:val="323232"/>
          <w:lang w:val="fr-CA"/>
        </w:rPr>
        <w:t>admin.php</w:t>
      </w:r>
      <w:proofErr w:type="spellEnd"/>
      <w:r>
        <w:rPr>
          <w:rFonts w:ascii="Calibri" w:hAnsi="Calibri"/>
          <w:color w:val="323232"/>
          <w:lang w:val="fr-CA"/>
        </w:rPr>
        <w:t xml:space="preserve">        # </w:t>
      </w:r>
      <w:r>
        <w:rPr>
          <w:rFonts w:ascii="Calibri" w:hAnsi="Calibri"/>
          <w:color w:val="323232"/>
          <w:lang w:val="fr-FR"/>
        </w:rPr>
        <w:t>Gérer</w:t>
      </w:r>
      <w:r>
        <w:rPr>
          <w:rFonts w:ascii="Calibri" w:hAnsi="Calibri"/>
          <w:color w:val="323232"/>
          <w:lang w:val="fr-CA"/>
        </w:rPr>
        <w:t xml:space="preserve"> l</w:t>
      </w:r>
      <w:r>
        <w:rPr>
          <w:rFonts w:ascii="Calibri" w:hAnsi="Calibri"/>
          <w:color w:val="323232"/>
          <w:lang w:val="fr-FR"/>
        </w:rPr>
        <w:t>’administration</w:t>
      </w:r>
      <w:r w:rsidRPr="00573509">
        <w:rPr>
          <w:rFonts w:ascii="Calibri" w:hAnsi="Calibri"/>
          <w:color w:val="323232"/>
          <w:lang w:val="fr-FR"/>
        </w:rPr>
        <w:br/>
        <w:t>├── assets/</w:t>
      </w:r>
      <w:r w:rsidRPr="00573509">
        <w:rPr>
          <w:rFonts w:ascii="Calibri" w:hAnsi="Calibri"/>
          <w:color w:val="323232"/>
          <w:lang w:val="fr-FR"/>
        </w:rPr>
        <w:br/>
        <w:t>│   ├── images/</w:t>
      </w:r>
    </w:p>
    <w:p w14:paraId="015BA84C" w14:textId="77777777" w:rsidR="00B568A0" w:rsidRPr="00573509" w:rsidRDefault="001B4BF3">
      <w:pPr>
        <w:ind w:left="600"/>
        <w:rPr>
          <w:rFonts w:ascii="Calibri" w:hAnsi="Calibri"/>
          <w:color w:val="323232"/>
          <w:lang w:val="fr-FR"/>
        </w:rPr>
      </w:pPr>
      <w:r w:rsidRPr="00573509">
        <w:rPr>
          <w:rFonts w:ascii="Calibri" w:hAnsi="Calibri"/>
          <w:color w:val="323232"/>
          <w:lang w:val="fr-FR"/>
        </w:rPr>
        <w:lastRenderedPageBreak/>
        <w:t xml:space="preserve">│   │   ├── </w:t>
      </w:r>
      <w:r>
        <w:rPr>
          <w:rFonts w:ascii="Calibri" w:hAnsi="Calibri"/>
          <w:color w:val="323232"/>
          <w:lang w:val="fr-FR"/>
        </w:rPr>
        <w:t>Porche</w:t>
      </w:r>
      <w:r w:rsidRPr="00573509">
        <w:rPr>
          <w:rFonts w:ascii="Calibri" w:hAnsi="Calibri"/>
          <w:color w:val="323232"/>
          <w:lang w:val="fr-FR"/>
        </w:rPr>
        <w:t>.png</w:t>
      </w:r>
      <w:r w:rsidRPr="00573509">
        <w:rPr>
          <w:rFonts w:ascii="Calibri" w:hAnsi="Calibri"/>
          <w:color w:val="323232"/>
          <w:lang w:val="fr-FR"/>
        </w:rPr>
        <w:br/>
        <w:t xml:space="preserve">│   │   ├── </w:t>
      </w:r>
      <w:r>
        <w:rPr>
          <w:rFonts w:ascii="Calibri" w:hAnsi="Calibri"/>
          <w:color w:val="323232"/>
          <w:lang w:val="fr-FR"/>
        </w:rPr>
        <w:t>Aston_Martin</w:t>
      </w:r>
      <w:r w:rsidRPr="00573509">
        <w:rPr>
          <w:rFonts w:ascii="Calibri" w:hAnsi="Calibri"/>
          <w:color w:val="323232"/>
          <w:lang w:val="fr-FR"/>
        </w:rPr>
        <w:t>.png</w:t>
      </w:r>
    </w:p>
    <w:p w14:paraId="015BA84D" w14:textId="77777777" w:rsidR="00B568A0" w:rsidRPr="00573509" w:rsidRDefault="001B4BF3">
      <w:pPr>
        <w:ind w:left="600"/>
        <w:rPr>
          <w:lang w:val="fr-FR"/>
        </w:rPr>
      </w:pPr>
      <w:r w:rsidRPr="00573509">
        <w:rPr>
          <w:rFonts w:ascii="Calibri" w:hAnsi="Calibri"/>
          <w:color w:val="323232"/>
          <w:lang w:val="fr-FR"/>
        </w:rPr>
        <w:t xml:space="preserve">│   │   ├── </w:t>
      </w:r>
      <w:r>
        <w:rPr>
          <w:rFonts w:ascii="Calibri" w:hAnsi="Calibri"/>
          <w:color w:val="323232"/>
          <w:lang w:val="fr-FR"/>
        </w:rPr>
        <w:t>McLaren</w:t>
      </w:r>
      <w:r w:rsidRPr="00573509">
        <w:rPr>
          <w:rFonts w:ascii="Calibri" w:hAnsi="Calibri"/>
          <w:color w:val="323232"/>
          <w:lang w:val="fr-FR"/>
        </w:rPr>
        <w:t>.pn</w:t>
      </w:r>
      <w:r>
        <w:rPr>
          <w:rFonts w:ascii="Calibri" w:hAnsi="Calibri"/>
          <w:color w:val="323232"/>
          <w:lang w:val="fr-FR"/>
        </w:rPr>
        <w:t>g</w:t>
      </w:r>
      <w:r w:rsidRPr="00573509">
        <w:rPr>
          <w:rFonts w:ascii="Calibri" w:hAnsi="Calibri"/>
          <w:color w:val="323232"/>
          <w:lang w:val="fr-FR"/>
        </w:rPr>
        <w:br/>
        <w:t>│   │   ├── logo.png</w:t>
      </w:r>
      <w:r w:rsidRPr="00573509">
        <w:rPr>
          <w:rFonts w:ascii="Calibri" w:hAnsi="Calibri"/>
          <w:color w:val="323232"/>
          <w:lang w:val="fr-FR"/>
        </w:rPr>
        <w:br/>
        <w:t>│   │   └── voitures/</w:t>
      </w:r>
      <w:r w:rsidRPr="00573509">
        <w:rPr>
          <w:rFonts w:ascii="Calibri" w:hAnsi="Calibri"/>
          <w:color w:val="323232"/>
          <w:lang w:val="fr-FR"/>
        </w:rPr>
        <w:br/>
        <w:t xml:space="preserve">│   │       ├── </w:t>
      </w:r>
      <w:r>
        <w:rPr>
          <w:rFonts w:ascii="Calibri" w:hAnsi="Calibri"/>
          <w:color w:val="323232"/>
          <w:lang w:val="fr-FR"/>
        </w:rPr>
        <w:t>porche</w:t>
      </w:r>
      <w:r w:rsidRPr="00573509">
        <w:rPr>
          <w:rFonts w:ascii="Calibri" w:hAnsi="Calibri"/>
          <w:color w:val="323232"/>
          <w:lang w:val="fr-FR"/>
        </w:rPr>
        <w:t>.jpg</w:t>
      </w:r>
      <w:r w:rsidRPr="00573509">
        <w:rPr>
          <w:rFonts w:ascii="Calibri" w:hAnsi="Calibri"/>
          <w:color w:val="323232"/>
          <w:lang w:val="fr-FR"/>
        </w:rPr>
        <w:br/>
        <w:t xml:space="preserve">│   │       ├── </w:t>
      </w:r>
      <w:r>
        <w:rPr>
          <w:rFonts w:ascii="Calibri" w:hAnsi="Calibri"/>
          <w:color w:val="323232"/>
          <w:lang w:val="fr-FR"/>
        </w:rPr>
        <w:t>mclaren</w:t>
      </w:r>
      <w:r w:rsidRPr="00573509">
        <w:rPr>
          <w:rFonts w:ascii="Calibri" w:hAnsi="Calibri"/>
          <w:color w:val="323232"/>
          <w:lang w:val="fr-FR"/>
        </w:rPr>
        <w:t>.jpg</w:t>
      </w:r>
      <w:r w:rsidRPr="00573509">
        <w:rPr>
          <w:rFonts w:ascii="Calibri" w:hAnsi="Calibri"/>
          <w:color w:val="323232"/>
          <w:lang w:val="fr-FR"/>
        </w:rPr>
        <w:br/>
        <w:t xml:space="preserve">│   │       └── </w:t>
      </w:r>
      <w:r>
        <w:rPr>
          <w:rFonts w:ascii="Calibri" w:hAnsi="Calibri"/>
          <w:color w:val="323232"/>
          <w:lang w:val="fr-FR"/>
        </w:rPr>
        <w:t>aston_martin</w:t>
      </w:r>
      <w:r w:rsidRPr="00573509">
        <w:rPr>
          <w:rFonts w:ascii="Calibri" w:hAnsi="Calibri"/>
          <w:color w:val="323232"/>
          <w:lang w:val="fr-FR"/>
        </w:rPr>
        <w:t>.jpg</w:t>
      </w:r>
      <w:r w:rsidRPr="00573509">
        <w:rPr>
          <w:rFonts w:ascii="Calibri" w:hAnsi="Calibri"/>
          <w:color w:val="323232"/>
          <w:lang w:val="fr-FR"/>
        </w:rPr>
        <w:br/>
        <w:t>│   └── scripts/</w:t>
      </w:r>
      <w:r>
        <w:rPr>
          <w:rFonts w:ascii="Calibri" w:hAnsi="Calibri"/>
          <w:color w:val="323232"/>
          <w:lang w:val="fr-FR"/>
        </w:rPr>
        <w:t xml:space="preserve">    # Base </w:t>
      </w:r>
      <w:proofErr w:type="spellStart"/>
      <w:r>
        <w:rPr>
          <w:rFonts w:ascii="Calibri" w:hAnsi="Calibri"/>
          <w:color w:val="323232"/>
          <w:lang w:val="fr-FR"/>
        </w:rPr>
        <w:t>js</w:t>
      </w:r>
      <w:proofErr w:type="spellEnd"/>
      <w:r w:rsidRPr="00573509">
        <w:rPr>
          <w:rFonts w:ascii="Calibri" w:hAnsi="Calibri"/>
          <w:color w:val="323232"/>
          <w:lang w:val="fr-FR"/>
        </w:rPr>
        <w:br/>
        <w:t>│       └── main.js</w:t>
      </w:r>
      <w:r w:rsidRPr="00573509">
        <w:rPr>
          <w:rFonts w:ascii="Calibri" w:hAnsi="Calibri"/>
          <w:color w:val="323232"/>
          <w:lang w:val="fr-FR"/>
        </w:rPr>
        <w:br/>
        <w:t xml:space="preserve">└── README.md              </w:t>
      </w:r>
    </w:p>
    <w:p w14:paraId="015BA84E" w14:textId="77777777" w:rsidR="00B568A0" w:rsidRPr="00573509" w:rsidRDefault="001B4BF3">
      <w:pPr>
        <w:rPr>
          <w:lang w:val="fr-FR"/>
        </w:rPr>
      </w:pPr>
      <w:r w:rsidRPr="00573509">
        <w:rPr>
          <w:rFonts w:ascii="Calibri" w:hAnsi="Calibri"/>
          <w:color w:val="323232"/>
          <w:lang w:val="fr-FR"/>
        </w:rPr>
        <w:br w:type="page"/>
      </w:r>
    </w:p>
    <w:p w14:paraId="015BA84F" w14:textId="77777777" w:rsidR="00B568A0" w:rsidRPr="00573509" w:rsidRDefault="001B4BF3">
      <w:pPr>
        <w:pStyle w:val="Titre1"/>
        <w:rPr>
          <w:lang w:val="fr-FR"/>
        </w:rPr>
      </w:pPr>
      <w:r w:rsidRPr="00573509">
        <w:rPr>
          <w:rFonts w:ascii="Calibri" w:hAnsi="Calibri"/>
          <w:color w:val="FF6600"/>
          <w:sz w:val="32"/>
          <w:lang w:val="fr-FR"/>
        </w:rPr>
        <w:lastRenderedPageBreak/>
        <w:t>Date : 16/10/2025</w:t>
      </w:r>
    </w:p>
    <w:p w14:paraId="015BA850" w14:textId="77777777" w:rsidR="00B568A0" w:rsidRPr="00573509" w:rsidRDefault="001B4BF3">
      <w:pPr>
        <w:pStyle w:val="Titre2"/>
        <w:rPr>
          <w:lang w:val="fr-FR"/>
        </w:rPr>
      </w:pPr>
      <w:r w:rsidRPr="00573509">
        <w:rPr>
          <w:rFonts w:ascii="Calibri" w:hAnsi="Calibri"/>
          <w:color w:val="808080"/>
          <w:lang w:val="fr-FR"/>
        </w:rPr>
        <w:t>Organisation :</w:t>
      </w:r>
    </w:p>
    <w:p w14:paraId="015BA851" w14:textId="77777777" w:rsidR="00B568A0" w:rsidRPr="00573509" w:rsidRDefault="001B4BF3">
      <w:pPr>
        <w:rPr>
          <w:lang w:val="fr-FR"/>
        </w:rPr>
      </w:pPr>
      <w:r w:rsidRPr="00573509">
        <w:rPr>
          <w:rFonts w:ascii="Calibri" w:hAnsi="Calibri"/>
          <w:color w:val="323232"/>
          <w:lang w:val="fr-FR"/>
        </w:rPr>
        <w:t>• Nix a proposé plusieurs modèles pour le logo principal.</w:t>
      </w:r>
    </w:p>
    <w:p w14:paraId="015BA852" w14:textId="77777777" w:rsidR="00B568A0" w:rsidRPr="00573509" w:rsidRDefault="001B4BF3">
      <w:pPr>
        <w:rPr>
          <w:lang w:val="fr-FR"/>
        </w:rPr>
      </w:pPr>
      <w:r w:rsidRPr="00573509">
        <w:rPr>
          <w:rFonts w:ascii="Calibri" w:hAnsi="Calibri"/>
          <w:color w:val="323232"/>
          <w:lang w:val="fr-FR"/>
        </w:rPr>
        <w:t>• Thème gris et orange approuvé par l’équipe.</w:t>
      </w:r>
    </w:p>
    <w:p w14:paraId="015BA853" w14:textId="77777777" w:rsidR="00B568A0" w:rsidRPr="00573509" w:rsidRDefault="001B4BF3">
      <w:pPr>
        <w:pStyle w:val="Titre2"/>
        <w:rPr>
          <w:lang w:val="fr-FR"/>
        </w:rPr>
      </w:pPr>
      <w:r w:rsidRPr="00573509">
        <w:rPr>
          <w:rFonts w:ascii="Calibri" w:hAnsi="Calibri"/>
          <w:color w:val="808080"/>
          <w:lang w:val="fr-FR"/>
        </w:rPr>
        <w:t>Développement design :</w:t>
      </w:r>
    </w:p>
    <w:p w14:paraId="015BA854" w14:textId="77777777" w:rsidR="00B568A0" w:rsidRPr="00573509" w:rsidRDefault="001B4BF3">
      <w:pPr>
        <w:rPr>
          <w:lang w:val="fr-FR"/>
        </w:rPr>
      </w:pPr>
      <w:r w:rsidRPr="00573509">
        <w:rPr>
          <w:rFonts w:ascii="Calibri" w:hAnsi="Calibri"/>
          <w:color w:val="323232"/>
          <w:lang w:val="fr-FR"/>
        </w:rPr>
        <w:t>• Logo principal créé par Nix et approuvé par l’équipe.</w:t>
      </w:r>
    </w:p>
    <w:p w14:paraId="015BA855" w14:textId="77777777" w:rsidR="00B568A0" w:rsidRPr="00573509" w:rsidRDefault="001B4BF3">
      <w:pPr>
        <w:pStyle w:val="Titre2"/>
        <w:rPr>
          <w:lang w:val="fr-FR"/>
        </w:rPr>
      </w:pPr>
      <w:r w:rsidRPr="00573509">
        <w:rPr>
          <w:rFonts w:ascii="Calibri" w:hAnsi="Calibri"/>
          <w:color w:val="808080"/>
          <w:lang w:val="fr-FR"/>
        </w:rPr>
        <w:t>Développement technique :</w:t>
      </w:r>
    </w:p>
    <w:p w14:paraId="015BA856" w14:textId="77777777" w:rsidR="00B568A0" w:rsidRPr="00573509" w:rsidRDefault="001B4BF3">
      <w:pPr>
        <w:rPr>
          <w:lang w:val="fr-FR"/>
        </w:rPr>
      </w:pPr>
      <w:r w:rsidRPr="00573509">
        <w:rPr>
          <w:rFonts w:ascii="Calibri" w:hAnsi="Calibri"/>
          <w:color w:val="323232"/>
          <w:lang w:val="fr-FR"/>
        </w:rPr>
        <w:t>Julien a choisi les marques suivantes : Porsche, Aston Martin et McLaren.</w:t>
      </w:r>
    </w:p>
    <w:p w14:paraId="015BA857" w14:textId="77777777" w:rsidR="00B568A0" w:rsidRPr="00573509" w:rsidRDefault="001B4BF3">
      <w:pPr>
        <w:rPr>
          <w:lang w:val="fr-FR"/>
        </w:rPr>
      </w:pPr>
      <w:r w:rsidRPr="00573509">
        <w:rPr>
          <w:rFonts w:ascii="Calibri" w:hAnsi="Calibri"/>
          <w:color w:val="323232"/>
          <w:lang w:val="fr-FR"/>
        </w:rPr>
        <w:t>Modèles proposés :</w:t>
      </w:r>
    </w:p>
    <w:p w14:paraId="015BA858" w14:textId="77777777" w:rsidR="00B568A0" w:rsidRPr="00573509" w:rsidRDefault="001B4BF3">
      <w:pPr>
        <w:rPr>
          <w:lang w:val="fr-FR"/>
        </w:rPr>
      </w:pPr>
      <w:r w:rsidRPr="00573509">
        <w:rPr>
          <w:rFonts w:ascii="Calibri" w:hAnsi="Calibri"/>
          <w:color w:val="323232"/>
          <w:lang w:val="fr-FR"/>
        </w:rPr>
        <w:t xml:space="preserve">   • Porsche → 911, 918, 718</w:t>
      </w:r>
    </w:p>
    <w:p w14:paraId="015BA859" w14:textId="77777777" w:rsidR="00B568A0" w:rsidRPr="00573509" w:rsidRDefault="001B4BF3">
      <w:pPr>
        <w:rPr>
          <w:lang w:val="fr-FR"/>
        </w:rPr>
      </w:pPr>
      <w:r w:rsidRPr="00573509">
        <w:rPr>
          <w:rFonts w:ascii="Calibri" w:hAnsi="Calibri"/>
          <w:color w:val="323232"/>
          <w:lang w:val="fr-FR"/>
        </w:rPr>
        <w:t xml:space="preserve">   • Aston Martin → Vantage, DB12, </w:t>
      </w:r>
      <w:proofErr w:type="spellStart"/>
      <w:r w:rsidRPr="00573509">
        <w:rPr>
          <w:rFonts w:ascii="Calibri" w:hAnsi="Calibri"/>
          <w:color w:val="323232"/>
          <w:lang w:val="fr-FR"/>
        </w:rPr>
        <w:t>Vanquish</w:t>
      </w:r>
      <w:proofErr w:type="spellEnd"/>
    </w:p>
    <w:p w14:paraId="015BA85A" w14:textId="77777777" w:rsidR="00B568A0" w:rsidRPr="00573509" w:rsidRDefault="001B4BF3">
      <w:pPr>
        <w:rPr>
          <w:lang w:val="fr-FR"/>
        </w:rPr>
      </w:pPr>
      <w:r w:rsidRPr="00573509">
        <w:rPr>
          <w:rFonts w:ascii="Calibri" w:hAnsi="Calibri"/>
          <w:color w:val="323232"/>
          <w:lang w:val="fr-FR"/>
        </w:rPr>
        <w:t xml:space="preserve">   • McLaren → Artura, 720S, 570S</w:t>
      </w:r>
    </w:p>
    <w:p w14:paraId="015BA85B" w14:textId="77777777" w:rsidR="00B568A0" w:rsidRPr="00573509" w:rsidRDefault="001B4BF3">
      <w:pPr>
        <w:pStyle w:val="Titre2"/>
        <w:rPr>
          <w:lang w:val="fr-FR"/>
        </w:rPr>
      </w:pPr>
      <w:r w:rsidRPr="00573509">
        <w:rPr>
          <w:rFonts w:ascii="Calibri" w:hAnsi="Calibri"/>
          <w:color w:val="808080"/>
          <w:lang w:val="fr-FR"/>
        </w:rPr>
        <w:t>Documentation :</w:t>
      </w:r>
    </w:p>
    <w:p w14:paraId="015BA85C" w14:textId="77777777" w:rsidR="00B568A0" w:rsidRPr="00573509" w:rsidRDefault="001B4BF3">
      <w:pPr>
        <w:rPr>
          <w:rFonts w:ascii="Calibri" w:hAnsi="Calibri"/>
          <w:color w:val="323232"/>
          <w:lang w:val="fr-FR"/>
        </w:rPr>
      </w:pPr>
      <w:r w:rsidRPr="00573509">
        <w:rPr>
          <w:rFonts w:ascii="Calibri" w:hAnsi="Calibri"/>
          <w:color w:val="323232"/>
          <w:lang w:val="fr-FR"/>
        </w:rPr>
        <w:t>• Documentation rédigée et mise à jour par Ilaina.</w:t>
      </w:r>
    </w:p>
    <w:p w14:paraId="015BA85D" w14:textId="77777777" w:rsidR="00B568A0" w:rsidRPr="00573509" w:rsidRDefault="00B568A0">
      <w:pPr>
        <w:rPr>
          <w:rFonts w:ascii="Calibri" w:hAnsi="Calibri"/>
          <w:color w:val="323232"/>
          <w:lang w:val="fr-FR"/>
        </w:rPr>
      </w:pPr>
    </w:p>
    <w:p w14:paraId="015BA85E" w14:textId="77777777" w:rsidR="00B568A0" w:rsidRPr="00573509" w:rsidRDefault="00B568A0">
      <w:pPr>
        <w:rPr>
          <w:rFonts w:ascii="Calibri" w:hAnsi="Calibri"/>
          <w:color w:val="323232"/>
          <w:lang w:val="fr-FR"/>
        </w:rPr>
      </w:pPr>
    </w:p>
    <w:p w14:paraId="015BA85F" w14:textId="77777777" w:rsidR="00B568A0" w:rsidRPr="00573509" w:rsidRDefault="00B568A0">
      <w:pPr>
        <w:rPr>
          <w:rFonts w:ascii="Calibri" w:hAnsi="Calibri"/>
          <w:color w:val="323232"/>
          <w:lang w:val="fr-FR"/>
        </w:rPr>
      </w:pPr>
    </w:p>
    <w:p w14:paraId="015BA860" w14:textId="77777777" w:rsidR="00B568A0" w:rsidRPr="00573509" w:rsidRDefault="00B568A0">
      <w:pPr>
        <w:rPr>
          <w:rFonts w:ascii="Calibri" w:hAnsi="Calibri"/>
          <w:color w:val="323232"/>
          <w:lang w:val="fr-FR"/>
        </w:rPr>
      </w:pPr>
    </w:p>
    <w:p w14:paraId="015BA861" w14:textId="77777777" w:rsidR="00B568A0" w:rsidRPr="00573509" w:rsidRDefault="00B568A0">
      <w:pPr>
        <w:rPr>
          <w:rFonts w:ascii="Calibri" w:hAnsi="Calibri"/>
          <w:color w:val="323232"/>
          <w:lang w:val="fr-FR"/>
        </w:rPr>
      </w:pPr>
    </w:p>
    <w:p w14:paraId="015BA862" w14:textId="77777777" w:rsidR="00B568A0" w:rsidRPr="00573509" w:rsidRDefault="00B568A0">
      <w:pPr>
        <w:rPr>
          <w:rFonts w:ascii="Calibri" w:hAnsi="Calibri"/>
          <w:color w:val="323232"/>
          <w:lang w:val="fr-FR"/>
        </w:rPr>
      </w:pPr>
    </w:p>
    <w:p w14:paraId="015BA863" w14:textId="77777777" w:rsidR="00B568A0" w:rsidRPr="00573509" w:rsidRDefault="001B4BF3">
      <w:pPr>
        <w:pStyle w:val="Titre1"/>
        <w:rPr>
          <w:rFonts w:ascii="Calibri" w:hAnsi="Calibri"/>
          <w:color w:val="FF6600"/>
          <w:sz w:val="32"/>
          <w:lang w:val="fr-FR"/>
        </w:rPr>
      </w:pPr>
      <w:r w:rsidRPr="00573509">
        <w:rPr>
          <w:rFonts w:ascii="Calibri" w:hAnsi="Calibri"/>
          <w:color w:val="FF6600"/>
          <w:sz w:val="32"/>
          <w:lang w:val="fr-FR"/>
        </w:rPr>
        <w:t xml:space="preserve">Date : </w:t>
      </w:r>
      <w:r>
        <w:rPr>
          <w:rFonts w:ascii="Calibri" w:hAnsi="Calibri"/>
          <w:color w:val="FF6600"/>
          <w:sz w:val="32"/>
          <w:lang w:val="fr-CA"/>
        </w:rPr>
        <w:t>23</w:t>
      </w:r>
      <w:r w:rsidRPr="00573509">
        <w:rPr>
          <w:rFonts w:ascii="Calibri" w:hAnsi="Calibri"/>
          <w:color w:val="FF6600"/>
          <w:sz w:val="32"/>
          <w:lang w:val="fr-FR"/>
        </w:rPr>
        <w:t>/10/2025</w:t>
      </w:r>
    </w:p>
    <w:p w14:paraId="015BA864" w14:textId="77777777" w:rsidR="00B568A0" w:rsidRPr="00573509" w:rsidRDefault="001B4BF3">
      <w:pPr>
        <w:pStyle w:val="Titre2"/>
        <w:rPr>
          <w:lang w:val="fr-FR"/>
        </w:rPr>
      </w:pPr>
      <w:r w:rsidRPr="00573509">
        <w:rPr>
          <w:rFonts w:ascii="Calibri" w:hAnsi="Calibri"/>
          <w:color w:val="808080"/>
          <w:lang w:val="fr-FR"/>
        </w:rPr>
        <w:t>Organisation :</w:t>
      </w:r>
    </w:p>
    <w:p w14:paraId="015BA865" w14:textId="77777777" w:rsidR="00B568A0" w:rsidRDefault="001B4BF3">
      <w:pPr>
        <w:rPr>
          <w:lang w:val="fr-CA"/>
        </w:rPr>
      </w:pPr>
      <w:r w:rsidRPr="00573509">
        <w:rPr>
          <w:rFonts w:ascii="Calibri" w:hAnsi="Calibri"/>
          <w:color w:val="323232"/>
          <w:lang w:val="fr-FR"/>
        </w:rPr>
        <w:t>•</w:t>
      </w:r>
      <w:r>
        <w:rPr>
          <w:rFonts w:ascii="Calibri" w:hAnsi="Calibri"/>
          <w:color w:val="323232"/>
          <w:lang w:val="fr-CA"/>
        </w:rPr>
        <w:t>Recherche d</w:t>
      </w:r>
      <w:r>
        <w:rPr>
          <w:rFonts w:ascii="Calibri" w:hAnsi="Calibri"/>
          <w:color w:val="323232"/>
          <w:lang w:val="fr-FR"/>
        </w:rPr>
        <w:t xml:space="preserve">’image et de vidéo </w:t>
      </w:r>
      <w:r>
        <w:rPr>
          <w:rFonts w:ascii="Calibri" w:hAnsi="Calibri"/>
          <w:color w:val="323232"/>
          <w:lang w:val="fr-CA"/>
        </w:rPr>
        <w:t>à implémenter dans le site web.</w:t>
      </w:r>
    </w:p>
    <w:p w14:paraId="015BA866" w14:textId="77777777" w:rsidR="00B568A0" w:rsidRPr="00573509" w:rsidRDefault="001B4BF3">
      <w:pPr>
        <w:pStyle w:val="Titre2"/>
        <w:rPr>
          <w:lang w:val="fr-FR"/>
        </w:rPr>
      </w:pPr>
      <w:r>
        <w:rPr>
          <w:rFonts w:ascii="Calibri" w:hAnsi="Calibri"/>
          <w:color w:val="808080"/>
          <w:lang w:val="fr-CA"/>
        </w:rPr>
        <w:t xml:space="preserve">Avancement </w:t>
      </w:r>
      <w:r w:rsidRPr="00573509">
        <w:rPr>
          <w:rFonts w:ascii="Calibri" w:hAnsi="Calibri"/>
          <w:color w:val="808080"/>
          <w:lang w:val="fr-FR"/>
        </w:rPr>
        <w:t>:</w:t>
      </w:r>
    </w:p>
    <w:p w14:paraId="015BA867" w14:textId="77777777" w:rsidR="00B568A0" w:rsidRDefault="001B4BF3">
      <w:pPr>
        <w:rPr>
          <w:rFonts w:ascii="Calibri" w:hAnsi="Calibri"/>
          <w:color w:val="323232"/>
          <w:lang w:val="fr-CA"/>
        </w:rPr>
      </w:pPr>
      <w:r w:rsidRPr="00573509">
        <w:rPr>
          <w:rFonts w:ascii="Calibri" w:hAnsi="Calibri"/>
          <w:color w:val="323232"/>
          <w:lang w:val="fr-FR"/>
        </w:rPr>
        <w:t>•</w:t>
      </w:r>
      <w:r>
        <w:rPr>
          <w:rFonts w:ascii="Calibri" w:hAnsi="Calibri"/>
          <w:color w:val="323232"/>
          <w:lang w:val="fr-CA"/>
        </w:rPr>
        <w:t>Documentation et recherche en ligne.</w:t>
      </w:r>
    </w:p>
    <w:p w14:paraId="015BA868" w14:textId="77777777" w:rsidR="00B568A0" w:rsidRDefault="001B4BF3">
      <w:pPr>
        <w:rPr>
          <w:rFonts w:ascii="Calibri" w:hAnsi="Calibri"/>
          <w:color w:val="323232"/>
          <w:lang w:val="fr-CA"/>
        </w:rPr>
      </w:pPr>
      <w:r w:rsidRPr="00573509">
        <w:rPr>
          <w:rFonts w:ascii="Calibri" w:hAnsi="Calibri"/>
          <w:color w:val="323232"/>
          <w:lang w:val="fr-FR"/>
        </w:rPr>
        <w:lastRenderedPageBreak/>
        <w:t>•</w:t>
      </w:r>
      <w:r>
        <w:rPr>
          <w:rFonts w:ascii="Calibri" w:hAnsi="Calibri"/>
          <w:color w:val="323232"/>
          <w:lang w:val="fr-FR"/>
        </w:rPr>
        <w:t>Amélioration de l’arborescence des différents fichiers.</w:t>
      </w:r>
      <w:r>
        <w:rPr>
          <w:rFonts w:ascii="Calibri" w:hAnsi="Calibri"/>
          <w:color w:val="323232"/>
          <w:lang w:val="fr-CA"/>
        </w:rPr>
        <w:br/>
      </w:r>
    </w:p>
    <w:p w14:paraId="015BA869" w14:textId="77777777" w:rsidR="00B568A0" w:rsidRPr="00573509" w:rsidRDefault="001B4BF3">
      <w:pPr>
        <w:pStyle w:val="Titre2"/>
        <w:rPr>
          <w:lang w:val="fr-FR"/>
        </w:rPr>
      </w:pPr>
      <w:r w:rsidRPr="00573509">
        <w:rPr>
          <w:rFonts w:ascii="Calibri" w:hAnsi="Calibri"/>
          <w:color w:val="808080"/>
          <w:lang w:val="fr-FR"/>
        </w:rPr>
        <w:t>Documentation :</w:t>
      </w:r>
    </w:p>
    <w:p w14:paraId="015BA86A" w14:textId="77777777" w:rsidR="00B568A0" w:rsidRPr="00573509" w:rsidRDefault="001B4BF3">
      <w:pPr>
        <w:rPr>
          <w:rFonts w:ascii="Calibri" w:hAnsi="Calibri"/>
          <w:color w:val="323232"/>
          <w:lang w:val="fr-FR"/>
        </w:rPr>
      </w:pPr>
      <w:r w:rsidRPr="00573509">
        <w:rPr>
          <w:rFonts w:ascii="Calibri" w:hAnsi="Calibri"/>
          <w:color w:val="323232"/>
          <w:lang w:val="fr-FR"/>
        </w:rPr>
        <w:t>• Documentation rédigée et mise à jour par Ilaina.</w:t>
      </w:r>
    </w:p>
    <w:p w14:paraId="015BA86B" w14:textId="77777777" w:rsidR="00B568A0" w:rsidRDefault="001B4BF3">
      <w:pPr>
        <w:rPr>
          <w:rFonts w:ascii="Calibri" w:hAnsi="Calibri"/>
          <w:color w:val="323232"/>
          <w:lang w:val="fr-FR"/>
        </w:rPr>
      </w:pPr>
      <w:r w:rsidRPr="00573509">
        <w:rPr>
          <w:rFonts w:ascii="Calibri" w:hAnsi="Calibri"/>
          <w:color w:val="323232"/>
          <w:lang w:val="fr-FR"/>
        </w:rPr>
        <w:t xml:space="preserve">• </w:t>
      </w:r>
      <w:r>
        <w:rPr>
          <w:rFonts w:ascii="Calibri" w:hAnsi="Calibri"/>
          <w:color w:val="323232"/>
          <w:lang w:val="fr-FR"/>
        </w:rPr>
        <w:t>Changement dans le contexte voiture d’occasion.</w:t>
      </w:r>
    </w:p>
    <w:p w14:paraId="015BA86C" w14:textId="77777777" w:rsidR="00B568A0" w:rsidRDefault="001B4BF3">
      <w:pPr>
        <w:pStyle w:val="Titre1"/>
        <w:rPr>
          <w:rFonts w:ascii="Calibri" w:hAnsi="Calibri"/>
          <w:color w:val="FF6600"/>
          <w:sz w:val="32"/>
          <w:lang w:val="fr-CA"/>
        </w:rPr>
      </w:pPr>
      <w:r w:rsidRPr="00573509">
        <w:rPr>
          <w:rFonts w:ascii="Calibri" w:hAnsi="Calibri"/>
          <w:color w:val="FF6600"/>
          <w:sz w:val="32"/>
          <w:lang w:val="fr-FR"/>
        </w:rPr>
        <w:t xml:space="preserve">Date : </w:t>
      </w:r>
      <w:r>
        <w:rPr>
          <w:rFonts w:ascii="Calibri" w:hAnsi="Calibri"/>
          <w:color w:val="FF6600"/>
          <w:sz w:val="32"/>
          <w:lang w:val="fr-CA"/>
        </w:rPr>
        <w:t>15</w:t>
      </w:r>
      <w:r w:rsidRPr="00573509">
        <w:rPr>
          <w:rFonts w:ascii="Calibri" w:hAnsi="Calibri"/>
          <w:color w:val="FF6600"/>
          <w:sz w:val="32"/>
          <w:lang w:val="fr-FR"/>
        </w:rPr>
        <w:t>/1</w:t>
      </w:r>
      <w:r>
        <w:rPr>
          <w:rFonts w:ascii="Calibri" w:hAnsi="Calibri"/>
          <w:color w:val="FF6600"/>
          <w:sz w:val="32"/>
          <w:lang w:val="fr-CA"/>
        </w:rPr>
        <w:t>1</w:t>
      </w:r>
      <w:r w:rsidRPr="00573509">
        <w:rPr>
          <w:rFonts w:ascii="Calibri" w:hAnsi="Calibri"/>
          <w:color w:val="FF6600"/>
          <w:sz w:val="32"/>
          <w:lang w:val="fr-FR"/>
        </w:rPr>
        <w:t>/2025</w:t>
      </w:r>
    </w:p>
    <w:p w14:paraId="015BA86D" w14:textId="77777777" w:rsidR="00B568A0" w:rsidRPr="00573509" w:rsidRDefault="001B4BF3">
      <w:pPr>
        <w:pStyle w:val="Titre2"/>
        <w:rPr>
          <w:lang w:val="fr-FR"/>
        </w:rPr>
      </w:pPr>
      <w:r>
        <w:rPr>
          <w:rFonts w:ascii="Calibri" w:hAnsi="Calibri"/>
          <w:color w:val="808080"/>
          <w:lang w:val="fr-CA"/>
        </w:rPr>
        <w:t xml:space="preserve">Avancement </w:t>
      </w:r>
      <w:r w:rsidRPr="00573509">
        <w:rPr>
          <w:rFonts w:ascii="Calibri" w:hAnsi="Calibri"/>
          <w:color w:val="808080"/>
          <w:lang w:val="fr-FR"/>
        </w:rPr>
        <w:t>:</w:t>
      </w:r>
    </w:p>
    <w:p w14:paraId="015BA86E" w14:textId="77777777" w:rsidR="00B568A0" w:rsidRDefault="001B4BF3">
      <w:pPr>
        <w:rPr>
          <w:rFonts w:ascii="Calibri" w:hAnsi="Calibri"/>
          <w:color w:val="323232"/>
          <w:lang w:val="fr-CA"/>
        </w:rPr>
      </w:pPr>
      <w:r w:rsidRPr="00573509">
        <w:rPr>
          <w:rFonts w:ascii="Calibri" w:hAnsi="Calibri"/>
          <w:color w:val="323232"/>
          <w:lang w:val="fr-FR"/>
        </w:rPr>
        <w:t>•</w:t>
      </w:r>
      <w:r>
        <w:rPr>
          <w:rFonts w:ascii="Calibri" w:hAnsi="Calibri"/>
          <w:color w:val="323232"/>
          <w:lang w:val="fr-CA"/>
        </w:rPr>
        <w:t>Site web statique 40% achevé.</w:t>
      </w:r>
    </w:p>
    <w:p w14:paraId="015BA86F" w14:textId="77777777" w:rsidR="00B568A0" w:rsidRDefault="001B4BF3">
      <w:pPr>
        <w:rPr>
          <w:rFonts w:ascii="Calibri" w:hAnsi="Calibri"/>
          <w:color w:val="323232"/>
          <w:lang w:val="fr-FR"/>
        </w:rPr>
      </w:pPr>
      <w:r w:rsidRPr="00573509">
        <w:rPr>
          <w:rFonts w:ascii="Calibri" w:hAnsi="Calibri"/>
          <w:color w:val="323232"/>
          <w:lang w:val="fr-FR"/>
        </w:rPr>
        <w:t>•</w:t>
      </w:r>
      <w:r>
        <w:rPr>
          <w:rFonts w:ascii="Calibri" w:hAnsi="Calibri"/>
          <w:color w:val="323232"/>
          <w:lang w:val="fr-CA"/>
        </w:rPr>
        <w:t xml:space="preserve">Style général </w:t>
      </w:r>
      <w:proofErr w:type="spellStart"/>
      <w:r>
        <w:rPr>
          <w:rFonts w:ascii="Calibri" w:hAnsi="Calibri"/>
          <w:color w:val="323232"/>
          <w:lang w:val="fr-CA"/>
        </w:rPr>
        <w:t>css</w:t>
      </w:r>
      <w:proofErr w:type="spellEnd"/>
      <w:r>
        <w:rPr>
          <w:rFonts w:ascii="Calibri" w:hAnsi="Calibri"/>
          <w:color w:val="323232"/>
          <w:lang w:val="fr-CA"/>
        </w:rPr>
        <w:t xml:space="preserve"> et html terminé (Ilaina</w:t>
      </w:r>
      <w:proofErr w:type="gramStart"/>
      <w:r>
        <w:rPr>
          <w:rFonts w:ascii="Calibri" w:hAnsi="Calibri"/>
          <w:color w:val="323232"/>
          <w:lang w:val="fr-CA"/>
        </w:rPr>
        <w:t xml:space="preserve">) </w:t>
      </w:r>
      <w:r>
        <w:rPr>
          <w:rFonts w:ascii="Calibri" w:hAnsi="Calibri"/>
          <w:color w:val="323232"/>
          <w:lang w:val="fr-FR"/>
        </w:rPr>
        <w:t>.</w:t>
      </w:r>
      <w:proofErr w:type="gramEnd"/>
    </w:p>
    <w:p w14:paraId="015BA870" w14:textId="77777777" w:rsidR="00B568A0" w:rsidRPr="00573509" w:rsidRDefault="001B4BF3">
      <w:pPr>
        <w:pStyle w:val="Titre1"/>
        <w:rPr>
          <w:rFonts w:ascii="Calibri" w:hAnsi="Calibri"/>
          <w:color w:val="FF6600"/>
          <w:sz w:val="32"/>
          <w:lang w:val="fr-FR"/>
        </w:rPr>
      </w:pPr>
      <w:r w:rsidRPr="00573509">
        <w:rPr>
          <w:rFonts w:ascii="Calibri" w:hAnsi="Calibri"/>
          <w:color w:val="FF6600"/>
          <w:sz w:val="32"/>
          <w:lang w:val="fr-FR"/>
        </w:rPr>
        <w:t xml:space="preserve">Date : </w:t>
      </w:r>
      <w:r>
        <w:rPr>
          <w:rFonts w:ascii="Calibri" w:hAnsi="Calibri"/>
          <w:color w:val="FF6600"/>
          <w:sz w:val="32"/>
          <w:lang w:val="fr-CA"/>
        </w:rPr>
        <w:t>11</w:t>
      </w:r>
      <w:r w:rsidRPr="00573509">
        <w:rPr>
          <w:rFonts w:ascii="Calibri" w:hAnsi="Calibri"/>
          <w:color w:val="FF6600"/>
          <w:sz w:val="32"/>
          <w:lang w:val="fr-FR"/>
        </w:rPr>
        <w:t>/1</w:t>
      </w:r>
      <w:r>
        <w:rPr>
          <w:rFonts w:ascii="Calibri" w:hAnsi="Calibri"/>
          <w:color w:val="FF6600"/>
          <w:sz w:val="32"/>
          <w:lang w:val="fr-CA"/>
        </w:rPr>
        <w:t>2</w:t>
      </w:r>
      <w:r w:rsidRPr="00573509">
        <w:rPr>
          <w:rFonts w:ascii="Calibri" w:hAnsi="Calibri"/>
          <w:color w:val="FF6600"/>
          <w:sz w:val="32"/>
          <w:lang w:val="fr-FR"/>
        </w:rPr>
        <w:t>/2025</w:t>
      </w:r>
    </w:p>
    <w:p w14:paraId="015BA871" w14:textId="77777777" w:rsidR="00B568A0" w:rsidRPr="00573509" w:rsidRDefault="001B4BF3">
      <w:pPr>
        <w:pStyle w:val="Titre2"/>
        <w:rPr>
          <w:lang w:val="fr-FR"/>
        </w:rPr>
      </w:pPr>
      <w:r w:rsidRPr="00573509">
        <w:rPr>
          <w:rFonts w:ascii="Calibri" w:hAnsi="Calibri"/>
          <w:color w:val="808080"/>
          <w:lang w:val="fr-FR"/>
        </w:rPr>
        <w:t>Organisation :</w:t>
      </w:r>
    </w:p>
    <w:p w14:paraId="015BA872" w14:textId="77777777" w:rsidR="00B568A0" w:rsidRDefault="001B4BF3">
      <w:pPr>
        <w:rPr>
          <w:rFonts w:ascii="Calibri" w:hAnsi="Calibri"/>
          <w:color w:val="323232"/>
          <w:lang w:val="fr-CA"/>
        </w:rPr>
      </w:pPr>
      <w:r w:rsidRPr="00573509">
        <w:rPr>
          <w:rFonts w:ascii="Calibri" w:hAnsi="Calibri"/>
          <w:color w:val="323232"/>
          <w:lang w:val="fr-FR"/>
        </w:rPr>
        <w:t>•</w:t>
      </w:r>
      <w:r>
        <w:rPr>
          <w:rFonts w:ascii="Calibri" w:hAnsi="Calibri"/>
          <w:color w:val="323232"/>
          <w:lang w:val="fr-CA"/>
        </w:rPr>
        <w:t xml:space="preserve">Ilaina </w:t>
      </w:r>
      <w:proofErr w:type="spellStart"/>
      <w:r>
        <w:rPr>
          <w:rFonts w:ascii="Calibri" w:hAnsi="Calibri"/>
          <w:color w:val="323232"/>
          <w:lang w:val="fr-CA"/>
        </w:rPr>
        <w:t>porsche</w:t>
      </w:r>
      <w:proofErr w:type="spellEnd"/>
      <w:r>
        <w:rPr>
          <w:rFonts w:ascii="Calibri" w:hAnsi="Calibri"/>
          <w:color w:val="323232"/>
          <w:lang w:val="fr-CA"/>
        </w:rPr>
        <w:t>.</w:t>
      </w:r>
    </w:p>
    <w:p w14:paraId="015BA873" w14:textId="77777777" w:rsidR="00B568A0" w:rsidRDefault="001B4BF3">
      <w:pPr>
        <w:rPr>
          <w:rFonts w:ascii="Calibri" w:hAnsi="Calibri"/>
          <w:color w:val="323232"/>
          <w:lang w:val="fr-CA"/>
        </w:rPr>
      </w:pPr>
      <w:r w:rsidRPr="00573509">
        <w:rPr>
          <w:rFonts w:ascii="Calibri" w:hAnsi="Calibri"/>
          <w:color w:val="323232"/>
          <w:lang w:val="fr-FR"/>
        </w:rPr>
        <w:t>•</w:t>
      </w:r>
      <w:r>
        <w:rPr>
          <w:rFonts w:ascii="Calibri" w:hAnsi="Calibri"/>
          <w:color w:val="323232"/>
          <w:lang w:val="fr-CA"/>
        </w:rPr>
        <w:t xml:space="preserve">Nix </w:t>
      </w:r>
      <w:proofErr w:type="spellStart"/>
      <w:r>
        <w:rPr>
          <w:rFonts w:ascii="Calibri" w:hAnsi="Calibri"/>
          <w:color w:val="323232"/>
          <w:lang w:val="fr-CA"/>
        </w:rPr>
        <w:t>mclarene</w:t>
      </w:r>
      <w:proofErr w:type="spellEnd"/>
      <w:r>
        <w:rPr>
          <w:rFonts w:ascii="Calibri" w:hAnsi="Calibri"/>
          <w:color w:val="323232"/>
          <w:lang w:val="fr-CA"/>
        </w:rPr>
        <w:t>.</w:t>
      </w:r>
    </w:p>
    <w:p w14:paraId="015BA874" w14:textId="77777777" w:rsidR="00B568A0" w:rsidRDefault="001B4BF3">
      <w:pPr>
        <w:rPr>
          <w:rFonts w:ascii="Calibri" w:hAnsi="Calibri"/>
          <w:color w:val="323232"/>
          <w:lang w:val="fr-CA"/>
        </w:rPr>
      </w:pPr>
      <w:r w:rsidRPr="00573509">
        <w:rPr>
          <w:rFonts w:ascii="Calibri" w:hAnsi="Calibri"/>
          <w:color w:val="323232"/>
          <w:lang w:val="fr-FR"/>
        </w:rPr>
        <w:t>•</w:t>
      </w:r>
      <w:r>
        <w:rPr>
          <w:rFonts w:ascii="Calibri" w:hAnsi="Calibri"/>
          <w:color w:val="323232"/>
          <w:lang w:val="fr-CA"/>
        </w:rPr>
        <w:t xml:space="preserve">Julien </w:t>
      </w:r>
      <w:proofErr w:type="spellStart"/>
      <w:r>
        <w:rPr>
          <w:rFonts w:ascii="Calibri" w:hAnsi="Calibri"/>
          <w:color w:val="323232"/>
          <w:lang w:val="fr-CA"/>
        </w:rPr>
        <w:t>aston</w:t>
      </w:r>
      <w:proofErr w:type="spellEnd"/>
      <w:r>
        <w:rPr>
          <w:rFonts w:ascii="Calibri" w:hAnsi="Calibri"/>
          <w:color w:val="323232"/>
          <w:lang w:val="fr-CA"/>
        </w:rPr>
        <w:t xml:space="preserve"> martin.</w:t>
      </w:r>
    </w:p>
    <w:p w14:paraId="015BA875" w14:textId="77777777" w:rsidR="00B568A0" w:rsidRDefault="00B568A0">
      <w:pPr>
        <w:pStyle w:val="Titre2"/>
        <w:rPr>
          <w:rFonts w:ascii="Calibri" w:hAnsi="Calibri"/>
          <w:color w:val="808080"/>
          <w:lang w:val="fr-CA"/>
        </w:rPr>
      </w:pPr>
    </w:p>
    <w:p w14:paraId="015BA876" w14:textId="77777777" w:rsidR="00B568A0" w:rsidRPr="00573509" w:rsidRDefault="001B4BF3">
      <w:pPr>
        <w:pStyle w:val="Titre2"/>
        <w:rPr>
          <w:lang w:val="fr-FR"/>
        </w:rPr>
      </w:pPr>
      <w:r>
        <w:rPr>
          <w:rFonts w:ascii="Calibri" w:hAnsi="Calibri"/>
          <w:color w:val="808080"/>
          <w:lang w:val="fr-CA"/>
        </w:rPr>
        <w:t xml:space="preserve">Avancement </w:t>
      </w:r>
      <w:r w:rsidRPr="00573509">
        <w:rPr>
          <w:rFonts w:ascii="Calibri" w:hAnsi="Calibri"/>
          <w:color w:val="808080"/>
          <w:lang w:val="fr-FR"/>
        </w:rPr>
        <w:t>:</w:t>
      </w:r>
    </w:p>
    <w:p w14:paraId="015BA877" w14:textId="77777777" w:rsidR="00B568A0" w:rsidRDefault="001B4BF3">
      <w:pPr>
        <w:rPr>
          <w:rFonts w:ascii="Calibri" w:hAnsi="Calibri"/>
          <w:color w:val="323232"/>
          <w:lang w:val="fr-CA"/>
        </w:rPr>
      </w:pPr>
      <w:r w:rsidRPr="00573509">
        <w:rPr>
          <w:rFonts w:ascii="Calibri" w:hAnsi="Calibri"/>
          <w:color w:val="323232"/>
          <w:lang w:val="fr-FR"/>
        </w:rPr>
        <w:t>•</w:t>
      </w:r>
      <w:r>
        <w:rPr>
          <w:rFonts w:ascii="Calibri" w:hAnsi="Calibri"/>
          <w:color w:val="323232"/>
          <w:lang w:val="fr-CA"/>
        </w:rPr>
        <w:t>Site web statique 70% achevé.</w:t>
      </w:r>
    </w:p>
    <w:p w14:paraId="015BA878" w14:textId="77777777" w:rsidR="00B568A0" w:rsidRDefault="001B4BF3">
      <w:pPr>
        <w:rPr>
          <w:rFonts w:ascii="Calibri" w:hAnsi="Calibri"/>
          <w:color w:val="323232"/>
          <w:lang w:val="fr-CA"/>
        </w:rPr>
      </w:pPr>
      <w:r w:rsidRPr="00573509">
        <w:rPr>
          <w:rFonts w:ascii="Calibri" w:hAnsi="Calibri"/>
          <w:color w:val="323232"/>
          <w:lang w:val="fr-FR"/>
        </w:rPr>
        <w:t>•</w:t>
      </w:r>
      <w:r>
        <w:rPr>
          <w:rFonts w:ascii="Calibri" w:hAnsi="Calibri"/>
          <w:color w:val="323232"/>
          <w:lang w:val="fr-CA"/>
        </w:rPr>
        <w:t xml:space="preserve">Upgrade générale du style </w:t>
      </w:r>
      <w:proofErr w:type="spellStart"/>
      <w:r>
        <w:rPr>
          <w:rFonts w:ascii="Calibri" w:hAnsi="Calibri"/>
          <w:color w:val="323232"/>
          <w:lang w:val="fr-CA"/>
        </w:rPr>
        <w:t>css</w:t>
      </w:r>
      <w:proofErr w:type="spellEnd"/>
      <w:r>
        <w:rPr>
          <w:rFonts w:ascii="Calibri" w:hAnsi="Calibri"/>
          <w:color w:val="323232"/>
          <w:lang w:val="fr-FR"/>
        </w:rPr>
        <w:t>.</w:t>
      </w:r>
      <w:r>
        <w:rPr>
          <w:rFonts w:ascii="Calibri" w:hAnsi="Calibri"/>
          <w:color w:val="323232"/>
          <w:lang w:val="fr-CA"/>
        </w:rPr>
        <w:br/>
      </w:r>
    </w:p>
    <w:p w14:paraId="015BA879" w14:textId="77777777" w:rsidR="00B568A0" w:rsidRPr="00573509" w:rsidRDefault="001B4BF3">
      <w:pPr>
        <w:pStyle w:val="Titre2"/>
        <w:rPr>
          <w:lang w:val="fr-FR"/>
        </w:rPr>
      </w:pPr>
      <w:r w:rsidRPr="00573509">
        <w:rPr>
          <w:rFonts w:ascii="Calibri" w:hAnsi="Calibri"/>
          <w:color w:val="808080"/>
          <w:lang w:val="fr-FR"/>
        </w:rPr>
        <w:t>Documentation :</w:t>
      </w:r>
    </w:p>
    <w:p w14:paraId="015BA87A" w14:textId="77777777" w:rsidR="00B568A0" w:rsidRPr="00573509" w:rsidRDefault="001B4BF3">
      <w:pPr>
        <w:rPr>
          <w:rFonts w:ascii="Calibri" w:hAnsi="Calibri"/>
          <w:color w:val="323232"/>
          <w:lang w:val="fr-FR"/>
        </w:rPr>
      </w:pPr>
      <w:r w:rsidRPr="00573509">
        <w:rPr>
          <w:rFonts w:ascii="Calibri" w:hAnsi="Calibri"/>
          <w:color w:val="323232"/>
          <w:lang w:val="fr-FR"/>
        </w:rPr>
        <w:t>• Documentation rédigée et mise à jour par Ilaina.</w:t>
      </w:r>
    </w:p>
    <w:p w14:paraId="015BA87B" w14:textId="77777777" w:rsidR="00B568A0" w:rsidRPr="00573509" w:rsidRDefault="00B568A0">
      <w:pPr>
        <w:rPr>
          <w:rFonts w:ascii="Calibri" w:hAnsi="Calibri"/>
          <w:color w:val="323232"/>
          <w:lang w:val="fr-FR"/>
        </w:rPr>
      </w:pPr>
    </w:p>
    <w:p w14:paraId="015BA87C" w14:textId="243DD8F4" w:rsidR="00B568A0" w:rsidRDefault="001B4BF3">
      <w:pPr>
        <w:pStyle w:val="Titre1"/>
        <w:rPr>
          <w:rFonts w:ascii="Calibri" w:hAnsi="Calibri"/>
          <w:color w:val="FF6600"/>
          <w:sz w:val="32"/>
          <w:lang w:val="fr-CA"/>
        </w:rPr>
      </w:pPr>
      <w:r w:rsidRPr="00573509">
        <w:rPr>
          <w:rFonts w:ascii="Calibri" w:hAnsi="Calibri"/>
          <w:color w:val="FF6600"/>
          <w:sz w:val="32"/>
          <w:lang w:val="fr-FR"/>
        </w:rPr>
        <w:t xml:space="preserve">Date : </w:t>
      </w:r>
      <w:r>
        <w:rPr>
          <w:rFonts w:ascii="Calibri" w:hAnsi="Calibri"/>
          <w:color w:val="FF6600"/>
          <w:sz w:val="32"/>
          <w:lang w:val="fr-CA"/>
        </w:rPr>
        <w:t>1</w:t>
      </w:r>
      <w:r w:rsidR="00AD42A2">
        <w:rPr>
          <w:rFonts w:ascii="Calibri" w:hAnsi="Calibri"/>
          <w:color w:val="FF6600"/>
          <w:sz w:val="32"/>
          <w:lang w:val="fr-CA"/>
        </w:rPr>
        <w:t>9</w:t>
      </w:r>
      <w:r w:rsidRPr="00573509">
        <w:rPr>
          <w:rFonts w:ascii="Calibri" w:hAnsi="Calibri"/>
          <w:color w:val="FF6600"/>
          <w:sz w:val="32"/>
          <w:lang w:val="fr-FR"/>
        </w:rPr>
        <w:t>/</w:t>
      </w:r>
      <w:r>
        <w:rPr>
          <w:rFonts w:ascii="Calibri" w:hAnsi="Calibri"/>
          <w:color w:val="FF6600"/>
          <w:sz w:val="32"/>
          <w:lang w:val="fr-CA"/>
        </w:rPr>
        <w:t>01</w:t>
      </w:r>
      <w:r w:rsidRPr="00573509">
        <w:rPr>
          <w:rFonts w:ascii="Calibri" w:hAnsi="Calibri"/>
          <w:color w:val="FF6600"/>
          <w:sz w:val="32"/>
          <w:lang w:val="fr-FR"/>
        </w:rPr>
        <w:t>/202</w:t>
      </w:r>
      <w:r>
        <w:rPr>
          <w:rFonts w:ascii="Calibri" w:hAnsi="Calibri"/>
          <w:color w:val="FF6600"/>
          <w:sz w:val="32"/>
          <w:lang w:val="fr-CA"/>
        </w:rPr>
        <w:t>6</w:t>
      </w:r>
    </w:p>
    <w:p w14:paraId="015BA87D" w14:textId="77777777" w:rsidR="00B568A0" w:rsidRPr="00573509" w:rsidRDefault="001B4BF3">
      <w:pPr>
        <w:pStyle w:val="Titre2"/>
        <w:rPr>
          <w:lang w:val="fr-FR"/>
        </w:rPr>
      </w:pPr>
      <w:r w:rsidRPr="00573509">
        <w:rPr>
          <w:rFonts w:ascii="Calibri" w:hAnsi="Calibri"/>
          <w:color w:val="808080"/>
          <w:lang w:val="fr-FR"/>
        </w:rPr>
        <w:t>Organisation :</w:t>
      </w:r>
    </w:p>
    <w:p w14:paraId="015BA87E" w14:textId="77777777" w:rsidR="00B568A0" w:rsidRDefault="001B4BF3">
      <w:pPr>
        <w:rPr>
          <w:rFonts w:ascii="Calibri" w:hAnsi="Calibri"/>
          <w:color w:val="323232"/>
          <w:lang w:val="fr-CA"/>
        </w:rPr>
      </w:pPr>
      <w:r w:rsidRPr="00573509">
        <w:rPr>
          <w:rFonts w:ascii="Calibri" w:hAnsi="Calibri"/>
          <w:color w:val="323232"/>
          <w:lang w:val="fr-FR"/>
        </w:rPr>
        <w:t>•</w:t>
      </w:r>
      <w:r>
        <w:rPr>
          <w:rFonts w:ascii="Calibri" w:hAnsi="Calibri"/>
          <w:color w:val="323232"/>
          <w:lang w:val="fr-CA"/>
        </w:rPr>
        <w:t>Nix chef de projet.</w:t>
      </w:r>
    </w:p>
    <w:p w14:paraId="015BA87F" w14:textId="77777777" w:rsidR="00B568A0" w:rsidRDefault="00B568A0">
      <w:pPr>
        <w:pStyle w:val="Titre2"/>
        <w:rPr>
          <w:rFonts w:ascii="Calibri" w:hAnsi="Calibri"/>
          <w:color w:val="808080"/>
          <w:lang w:val="fr-CA"/>
        </w:rPr>
      </w:pPr>
    </w:p>
    <w:p w14:paraId="015BA880" w14:textId="77777777" w:rsidR="00B568A0" w:rsidRPr="00573509" w:rsidRDefault="001B4BF3">
      <w:pPr>
        <w:pStyle w:val="Titre2"/>
        <w:rPr>
          <w:lang w:val="fr-FR"/>
        </w:rPr>
      </w:pPr>
      <w:r>
        <w:rPr>
          <w:rFonts w:ascii="Calibri" w:hAnsi="Calibri"/>
          <w:color w:val="808080"/>
          <w:lang w:val="fr-CA"/>
        </w:rPr>
        <w:t xml:space="preserve">Avancement </w:t>
      </w:r>
      <w:r w:rsidRPr="00573509">
        <w:rPr>
          <w:rFonts w:ascii="Calibri" w:hAnsi="Calibri"/>
          <w:color w:val="808080"/>
          <w:lang w:val="fr-FR"/>
        </w:rPr>
        <w:t>:</w:t>
      </w:r>
    </w:p>
    <w:p w14:paraId="015BA881" w14:textId="77777777" w:rsidR="00B568A0" w:rsidRDefault="001B4BF3">
      <w:pPr>
        <w:rPr>
          <w:rFonts w:ascii="Calibri" w:hAnsi="Calibri"/>
          <w:color w:val="323232"/>
          <w:lang w:val="fr-CA"/>
        </w:rPr>
      </w:pPr>
      <w:r w:rsidRPr="00573509">
        <w:rPr>
          <w:rFonts w:ascii="Calibri" w:hAnsi="Calibri"/>
          <w:color w:val="323232"/>
          <w:lang w:val="fr-FR"/>
        </w:rPr>
        <w:t>•</w:t>
      </w:r>
      <w:r>
        <w:rPr>
          <w:rFonts w:ascii="Calibri" w:hAnsi="Calibri"/>
          <w:color w:val="323232"/>
          <w:lang w:val="fr-CA"/>
        </w:rPr>
        <w:t>Site web statique 90% achevé.</w:t>
      </w:r>
    </w:p>
    <w:p w14:paraId="015BA882" w14:textId="77777777" w:rsidR="00B568A0" w:rsidRDefault="001B4BF3">
      <w:pPr>
        <w:rPr>
          <w:rFonts w:ascii="Calibri" w:hAnsi="Calibri"/>
          <w:color w:val="323232"/>
          <w:lang w:val="fr-CA"/>
        </w:rPr>
      </w:pPr>
      <w:r w:rsidRPr="00573509">
        <w:rPr>
          <w:rFonts w:ascii="Calibri" w:hAnsi="Calibri"/>
          <w:color w:val="323232"/>
          <w:lang w:val="fr-FR"/>
        </w:rPr>
        <w:t>•</w:t>
      </w:r>
      <w:r>
        <w:rPr>
          <w:rFonts w:ascii="Calibri" w:hAnsi="Calibri"/>
          <w:color w:val="323232"/>
          <w:lang w:val="fr-CA"/>
        </w:rPr>
        <w:t>Upgrade des images de la base statique</w:t>
      </w:r>
      <w:r>
        <w:rPr>
          <w:rFonts w:ascii="Calibri" w:hAnsi="Calibri"/>
          <w:color w:val="323232"/>
          <w:lang w:val="fr-FR"/>
        </w:rPr>
        <w:t>.</w:t>
      </w:r>
      <w:r>
        <w:rPr>
          <w:rFonts w:ascii="Calibri" w:hAnsi="Calibri"/>
          <w:color w:val="323232"/>
          <w:lang w:val="fr-CA"/>
        </w:rPr>
        <w:br/>
      </w:r>
    </w:p>
    <w:p w14:paraId="015BA883" w14:textId="77777777" w:rsidR="00B568A0" w:rsidRPr="00573509" w:rsidRDefault="001B4BF3">
      <w:pPr>
        <w:pStyle w:val="Titre2"/>
        <w:rPr>
          <w:lang w:val="fr-FR"/>
        </w:rPr>
      </w:pPr>
      <w:r w:rsidRPr="00573509">
        <w:rPr>
          <w:rFonts w:ascii="Calibri" w:hAnsi="Calibri"/>
          <w:color w:val="808080"/>
          <w:lang w:val="fr-FR"/>
        </w:rPr>
        <w:t>Documentation :</w:t>
      </w:r>
    </w:p>
    <w:p w14:paraId="015BA884" w14:textId="77777777" w:rsidR="00B568A0" w:rsidRPr="00573509" w:rsidRDefault="001B4BF3">
      <w:pPr>
        <w:rPr>
          <w:lang w:val="fr-FR"/>
        </w:rPr>
      </w:pPr>
      <w:r w:rsidRPr="00573509">
        <w:rPr>
          <w:rFonts w:ascii="Calibri" w:hAnsi="Calibri"/>
          <w:color w:val="323232"/>
          <w:lang w:val="fr-FR"/>
        </w:rPr>
        <w:t>• Documentation rédigée et mise à jour par Ilaina.</w:t>
      </w:r>
    </w:p>
    <w:p w14:paraId="015BA885" w14:textId="77777777" w:rsidR="00B568A0" w:rsidRPr="00573509" w:rsidRDefault="00B568A0">
      <w:pPr>
        <w:rPr>
          <w:rFonts w:ascii="Calibri" w:hAnsi="Calibri"/>
          <w:color w:val="323232"/>
          <w:lang w:val="fr-FR"/>
        </w:rPr>
      </w:pPr>
    </w:p>
    <w:p w14:paraId="015BA886" w14:textId="77777777" w:rsidR="00B568A0" w:rsidRPr="00573509" w:rsidRDefault="00B568A0">
      <w:pPr>
        <w:rPr>
          <w:rFonts w:ascii="Calibri" w:hAnsi="Calibri"/>
          <w:color w:val="FF6600"/>
          <w:sz w:val="32"/>
          <w:lang w:val="fr-FR"/>
        </w:rPr>
      </w:pPr>
    </w:p>
    <w:p w14:paraId="07A0E913" w14:textId="7461E16E" w:rsidR="00AD42A2" w:rsidRDefault="00AD42A2" w:rsidP="00AD42A2">
      <w:pPr>
        <w:pStyle w:val="Titre1"/>
        <w:rPr>
          <w:rFonts w:ascii="Calibri" w:hAnsi="Calibri"/>
          <w:color w:val="FF6600"/>
          <w:sz w:val="32"/>
          <w:lang w:val="fr-CA"/>
        </w:rPr>
      </w:pPr>
      <w:r w:rsidRPr="00573509">
        <w:rPr>
          <w:rFonts w:ascii="Calibri" w:hAnsi="Calibri"/>
          <w:color w:val="FF6600"/>
          <w:sz w:val="32"/>
          <w:lang w:val="fr-FR"/>
        </w:rPr>
        <w:t xml:space="preserve">Date : </w:t>
      </w:r>
      <w:r>
        <w:rPr>
          <w:rFonts w:ascii="Calibri" w:hAnsi="Calibri"/>
          <w:color w:val="FF6600"/>
          <w:sz w:val="32"/>
          <w:lang w:val="fr-CA"/>
        </w:rPr>
        <w:t>23</w:t>
      </w:r>
      <w:r w:rsidRPr="00573509">
        <w:rPr>
          <w:rFonts w:ascii="Calibri" w:hAnsi="Calibri"/>
          <w:color w:val="FF6600"/>
          <w:sz w:val="32"/>
          <w:lang w:val="fr-FR"/>
        </w:rPr>
        <w:t>/</w:t>
      </w:r>
      <w:r>
        <w:rPr>
          <w:rFonts w:ascii="Calibri" w:hAnsi="Calibri"/>
          <w:color w:val="FF6600"/>
          <w:sz w:val="32"/>
          <w:lang w:val="fr-CA"/>
        </w:rPr>
        <w:t>01</w:t>
      </w:r>
      <w:r w:rsidRPr="00573509">
        <w:rPr>
          <w:rFonts w:ascii="Calibri" w:hAnsi="Calibri"/>
          <w:color w:val="FF6600"/>
          <w:sz w:val="32"/>
          <w:lang w:val="fr-FR"/>
        </w:rPr>
        <w:t>/202</w:t>
      </w:r>
      <w:r>
        <w:rPr>
          <w:rFonts w:ascii="Calibri" w:hAnsi="Calibri"/>
          <w:color w:val="FF6600"/>
          <w:sz w:val="32"/>
          <w:lang w:val="fr-CA"/>
        </w:rPr>
        <w:t>6</w:t>
      </w:r>
    </w:p>
    <w:p w14:paraId="4F60EF40" w14:textId="44BC9543" w:rsidR="00E71CE6" w:rsidRPr="00E71CE6" w:rsidRDefault="00E71CE6" w:rsidP="00E71CE6">
      <w:pPr>
        <w:ind w:firstLine="720"/>
        <w:rPr>
          <w:lang w:val="fr-FR"/>
        </w:rPr>
      </w:pPr>
      <w:r w:rsidRPr="00E71CE6">
        <w:rPr>
          <w:lang w:val="fr-FR"/>
        </w:rPr>
        <w:t xml:space="preserve">  Les photos ont été intégrées sur le site.</w:t>
      </w:r>
    </w:p>
    <w:p w14:paraId="54C73B79" w14:textId="2C3B9540" w:rsidR="00E71CE6" w:rsidRPr="00E71CE6" w:rsidRDefault="00E71CE6" w:rsidP="00E71CE6">
      <w:pPr>
        <w:pStyle w:val="Paragraphedeliste"/>
        <w:numPr>
          <w:ilvl w:val="0"/>
          <w:numId w:val="13"/>
        </w:numPr>
        <w:rPr>
          <w:lang w:val="fr-FR"/>
        </w:rPr>
      </w:pPr>
      <w:r w:rsidRPr="00E71CE6">
        <w:rPr>
          <w:b/>
          <w:bCs/>
          <w:lang w:val="fr-FR"/>
        </w:rPr>
        <w:t>Porsche</w:t>
      </w:r>
      <w:r w:rsidRPr="00E71CE6">
        <w:rPr>
          <w:lang w:val="fr-FR"/>
        </w:rPr>
        <w:t xml:space="preserve"> : photos mises en place par </w:t>
      </w:r>
      <w:r w:rsidRPr="00E71CE6">
        <w:rPr>
          <w:b/>
          <w:bCs/>
          <w:lang w:val="fr-FR"/>
        </w:rPr>
        <w:t>Ilaina</w:t>
      </w:r>
      <w:r w:rsidRPr="00E71CE6">
        <w:rPr>
          <w:lang w:val="fr-FR"/>
        </w:rPr>
        <w:t>.</w:t>
      </w:r>
    </w:p>
    <w:p w14:paraId="7A4166E6" w14:textId="7EE010DC" w:rsidR="00E71CE6" w:rsidRPr="00E71CE6" w:rsidRDefault="00E71CE6" w:rsidP="00E71CE6">
      <w:pPr>
        <w:pStyle w:val="Paragraphedeliste"/>
        <w:numPr>
          <w:ilvl w:val="0"/>
          <w:numId w:val="13"/>
        </w:numPr>
        <w:rPr>
          <w:lang w:val="fr-FR"/>
        </w:rPr>
      </w:pPr>
      <w:r w:rsidRPr="00E71CE6">
        <w:rPr>
          <w:b/>
          <w:bCs/>
          <w:lang w:val="fr-FR"/>
        </w:rPr>
        <w:t>Aston</w:t>
      </w:r>
      <w:r w:rsidRPr="00E71CE6">
        <w:rPr>
          <w:lang w:val="fr-FR"/>
        </w:rPr>
        <w:t xml:space="preserve"> : photos mises en place par </w:t>
      </w:r>
      <w:r w:rsidRPr="00E71CE6">
        <w:rPr>
          <w:b/>
          <w:bCs/>
          <w:lang w:val="fr-FR"/>
        </w:rPr>
        <w:t>Julien</w:t>
      </w:r>
      <w:r w:rsidRPr="00E71CE6">
        <w:rPr>
          <w:lang w:val="fr-FR"/>
        </w:rPr>
        <w:t>.</w:t>
      </w:r>
    </w:p>
    <w:p w14:paraId="3A156C82" w14:textId="4643CCDA" w:rsidR="00E71CE6" w:rsidRPr="00E71CE6" w:rsidRDefault="00E71CE6" w:rsidP="00E71CE6">
      <w:pPr>
        <w:pStyle w:val="Paragraphedeliste"/>
        <w:numPr>
          <w:ilvl w:val="0"/>
          <w:numId w:val="13"/>
        </w:numPr>
        <w:rPr>
          <w:lang w:val="fr-FR"/>
        </w:rPr>
      </w:pPr>
      <w:r w:rsidRPr="00E71CE6">
        <w:rPr>
          <w:b/>
          <w:bCs/>
          <w:lang w:val="fr-FR"/>
        </w:rPr>
        <w:t>McLaren</w:t>
      </w:r>
      <w:r w:rsidRPr="00E71CE6">
        <w:rPr>
          <w:lang w:val="fr-FR"/>
        </w:rPr>
        <w:t xml:space="preserve"> : photos mises en place par </w:t>
      </w:r>
      <w:r w:rsidRPr="00E71CE6">
        <w:rPr>
          <w:b/>
          <w:bCs/>
          <w:lang w:val="fr-FR"/>
        </w:rPr>
        <w:t>Nix</w:t>
      </w:r>
      <w:r w:rsidRPr="00E71CE6">
        <w:rPr>
          <w:lang w:val="fr-FR"/>
        </w:rPr>
        <w:t>.</w:t>
      </w:r>
    </w:p>
    <w:p w14:paraId="3E4B51FD" w14:textId="39DE43F2" w:rsidR="00562EC4" w:rsidRPr="00562EC4" w:rsidRDefault="00562EC4" w:rsidP="00562EC4">
      <w:pPr>
        <w:ind w:firstLine="720"/>
        <w:rPr>
          <w:rFonts w:ascii="Calibri" w:hAnsi="Calibri"/>
          <w:color w:val="000000" w:themeColor="text1"/>
          <w:u w:val="single"/>
          <w:lang w:val="fr-FR"/>
        </w:rPr>
      </w:pPr>
      <w:r w:rsidRPr="00562EC4">
        <w:rPr>
          <w:rFonts w:ascii="Calibri" w:hAnsi="Calibri"/>
          <w:color w:val="000000" w:themeColor="text1"/>
          <w:u w:val="single"/>
          <w:lang w:val="fr-FR"/>
        </w:rPr>
        <w:t>Compte rendu – Présentation de la maquette avec M. Nasser</w:t>
      </w:r>
    </w:p>
    <w:p w14:paraId="782E6AE9" w14:textId="2A1D448D" w:rsidR="00562EC4" w:rsidRPr="00562EC4" w:rsidRDefault="00562EC4" w:rsidP="00E71CE6">
      <w:pPr>
        <w:ind w:firstLine="425"/>
        <w:rPr>
          <w:rFonts w:ascii="Calibri" w:hAnsi="Calibri"/>
          <w:color w:val="000000" w:themeColor="text1"/>
          <w:lang w:val="fr-FR"/>
        </w:rPr>
      </w:pPr>
      <w:proofErr w:type="gramStart"/>
      <w:r w:rsidRPr="00562EC4">
        <w:rPr>
          <w:rFonts w:ascii="Calibri" w:hAnsi="Calibri"/>
          <w:color w:val="000000" w:themeColor="text1"/>
          <w:lang w:val="fr-FR"/>
        </w:rPr>
        <w:t>Suite à</w:t>
      </w:r>
      <w:proofErr w:type="gramEnd"/>
      <w:r w:rsidRPr="00562EC4">
        <w:rPr>
          <w:rFonts w:ascii="Calibri" w:hAnsi="Calibri"/>
          <w:color w:val="000000" w:themeColor="text1"/>
          <w:lang w:val="fr-FR"/>
        </w:rPr>
        <w:t xml:space="preserve"> la présentation de la maquette et aux critiques constructives reçues, nous avons décidé de répartir les tâches de la manière suivante :</w:t>
      </w:r>
    </w:p>
    <w:p w14:paraId="4E60BA06" w14:textId="173A7F15" w:rsidR="00562EC4" w:rsidRPr="00562EC4" w:rsidRDefault="00562EC4" w:rsidP="00562EC4">
      <w:pPr>
        <w:pStyle w:val="Paragraphedeliste"/>
        <w:numPr>
          <w:ilvl w:val="0"/>
          <w:numId w:val="10"/>
        </w:numPr>
        <w:rPr>
          <w:rFonts w:ascii="Calibri" w:hAnsi="Calibri"/>
          <w:color w:val="000000" w:themeColor="text1"/>
          <w:lang w:val="fr-FR"/>
        </w:rPr>
      </w:pPr>
      <w:r w:rsidRPr="009D26B5">
        <w:rPr>
          <w:rFonts w:ascii="Calibri" w:hAnsi="Calibri"/>
          <w:b/>
          <w:bCs/>
          <w:color w:val="000000" w:themeColor="text1"/>
          <w:lang w:val="fr-FR"/>
        </w:rPr>
        <w:t>Ilaina</w:t>
      </w:r>
      <w:r w:rsidRPr="00562EC4">
        <w:rPr>
          <w:rFonts w:ascii="Calibri" w:hAnsi="Calibri"/>
          <w:color w:val="000000" w:themeColor="text1"/>
          <w:lang w:val="fr-FR"/>
        </w:rPr>
        <w:t xml:space="preserve"> se chargera de la mise à jour de la partie voiture ainsi que de la section localisation/contact.</w:t>
      </w:r>
    </w:p>
    <w:p w14:paraId="36CD2EF1" w14:textId="77777777" w:rsidR="002F3452" w:rsidRPr="002F3452" w:rsidRDefault="002F3452" w:rsidP="00562EC4">
      <w:pPr>
        <w:pStyle w:val="Paragraphedeliste"/>
        <w:numPr>
          <w:ilvl w:val="0"/>
          <w:numId w:val="10"/>
        </w:numPr>
        <w:rPr>
          <w:rFonts w:ascii="Calibri" w:hAnsi="Calibri"/>
          <w:color w:val="000000" w:themeColor="text1"/>
          <w:lang w:val="fr-FR"/>
        </w:rPr>
      </w:pPr>
      <w:r w:rsidRPr="002F3452">
        <w:rPr>
          <w:rFonts w:ascii="Calibri" w:hAnsi="Calibri"/>
          <w:b/>
          <w:bCs/>
          <w:color w:val="000000" w:themeColor="text1"/>
          <w:lang w:val="fr-FR"/>
        </w:rPr>
        <w:t xml:space="preserve">Julien </w:t>
      </w:r>
      <w:r w:rsidRPr="002F3452">
        <w:rPr>
          <w:rFonts w:ascii="Calibri" w:hAnsi="Calibri"/>
          <w:color w:val="000000" w:themeColor="text1"/>
          <w:lang w:val="fr-FR"/>
        </w:rPr>
        <w:t>sera responsable de la mise à jour de la partie services, ainsi que de la mise à jour des photos (inclinaison vers la droite).</w:t>
      </w:r>
    </w:p>
    <w:p w14:paraId="64D5BED7" w14:textId="3AB1665F" w:rsidR="00562EC4" w:rsidRPr="00562EC4" w:rsidRDefault="00562EC4" w:rsidP="00562EC4">
      <w:pPr>
        <w:pStyle w:val="Paragraphedeliste"/>
        <w:numPr>
          <w:ilvl w:val="0"/>
          <w:numId w:val="10"/>
        </w:numPr>
        <w:rPr>
          <w:rFonts w:ascii="Calibri" w:hAnsi="Calibri"/>
          <w:color w:val="000000" w:themeColor="text1"/>
          <w:lang w:val="fr-FR"/>
        </w:rPr>
      </w:pPr>
      <w:r w:rsidRPr="009D26B5">
        <w:rPr>
          <w:rFonts w:ascii="Calibri" w:hAnsi="Calibri"/>
          <w:b/>
          <w:bCs/>
          <w:color w:val="000000" w:themeColor="text1"/>
          <w:lang w:val="fr-FR"/>
        </w:rPr>
        <w:t>Nix</w:t>
      </w:r>
      <w:r w:rsidRPr="00562EC4">
        <w:rPr>
          <w:rFonts w:ascii="Calibri" w:hAnsi="Calibri"/>
          <w:color w:val="000000" w:themeColor="text1"/>
          <w:lang w:val="fr-FR"/>
        </w:rPr>
        <w:t xml:space="preserve"> prendra en charge la mise à jour de la partie accueil</w:t>
      </w:r>
      <w:r w:rsidR="008E6F9C">
        <w:rPr>
          <w:rFonts w:ascii="Calibri" w:hAnsi="Calibri"/>
          <w:color w:val="000000" w:themeColor="text1"/>
          <w:lang w:val="fr-FR"/>
        </w:rPr>
        <w:t xml:space="preserve"> ,header</w:t>
      </w:r>
      <w:r w:rsidRPr="00562EC4">
        <w:rPr>
          <w:rFonts w:ascii="Calibri" w:hAnsi="Calibri"/>
          <w:color w:val="000000" w:themeColor="text1"/>
          <w:lang w:val="fr-FR"/>
        </w:rPr>
        <w:t xml:space="preserve"> ainsi que du </w:t>
      </w:r>
      <w:proofErr w:type="spellStart"/>
      <w:r w:rsidRPr="00562EC4">
        <w:rPr>
          <w:rFonts w:ascii="Calibri" w:hAnsi="Calibri"/>
          <w:color w:val="000000" w:themeColor="text1"/>
          <w:lang w:val="fr-FR"/>
        </w:rPr>
        <w:t>footer</w:t>
      </w:r>
      <w:proofErr w:type="spellEnd"/>
      <w:r w:rsidRPr="00562EC4">
        <w:rPr>
          <w:rFonts w:ascii="Calibri" w:hAnsi="Calibri"/>
          <w:color w:val="000000" w:themeColor="text1"/>
          <w:lang w:val="fr-FR"/>
        </w:rPr>
        <w:t>.</w:t>
      </w:r>
    </w:p>
    <w:p w14:paraId="015BA888" w14:textId="77072055" w:rsidR="00B568A0" w:rsidRDefault="00562EC4" w:rsidP="00562EC4">
      <w:pPr>
        <w:rPr>
          <w:rFonts w:ascii="Calibri" w:hAnsi="Calibri"/>
          <w:color w:val="323232"/>
          <w:lang w:val="fr-FR"/>
        </w:rPr>
      </w:pPr>
      <w:r w:rsidRPr="00562EC4">
        <w:rPr>
          <w:rFonts w:ascii="Calibri" w:hAnsi="Calibri"/>
          <w:color w:val="000000" w:themeColor="text1"/>
          <w:lang w:val="fr-FR"/>
        </w:rPr>
        <w:t>Un délai a été fixé : le site web statique (partie client) devra être finalisé au plus tard le 22 février.</w:t>
      </w:r>
    </w:p>
    <w:p w14:paraId="1D698580" w14:textId="3F505999" w:rsidR="00E86DAE" w:rsidRDefault="00E86DAE" w:rsidP="00E86DAE">
      <w:pPr>
        <w:pStyle w:val="Titre1"/>
        <w:rPr>
          <w:rFonts w:ascii="Calibri" w:hAnsi="Calibri"/>
          <w:color w:val="FF6600"/>
          <w:sz w:val="32"/>
          <w:lang w:val="fr-CA"/>
        </w:rPr>
      </w:pPr>
      <w:r w:rsidRPr="00573509">
        <w:rPr>
          <w:rFonts w:ascii="Calibri" w:hAnsi="Calibri"/>
          <w:color w:val="FF6600"/>
          <w:sz w:val="32"/>
          <w:lang w:val="fr-FR"/>
        </w:rPr>
        <w:t xml:space="preserve">Date : </w:t>
      </w:r>
      <w:r>
        <w:rPr>
          <w:rFonts w:ascii="Calibri" w:hAnsi="Calibri"/>
          <w:color w:val="FF6600"/>
          <w:sz w:val="32"/>
          <w:lang w:val="fr-CA"/>
        </w:rPr>
        <w:t>29</w:t>
      </w:r>
      <w:r w:rsidRPr="00573509">
        <w:rPr>
          <w:rFonts w:ascii="Calibri" w:hAnsi="Calibri"/>
          <w:color w:val="FF6600"/>
          <w:sz w:val="32"/>
          <w:lang w:val="fr-FR"/>
        </w:rPr>
        <w:t>/</w:t>
      </w:r>
      <w:r>
        <w:rPr>
          <w:rFonts w:ascii="Calibri" w:hAnsi="Calibri"/>
          <w:color w:val="FF6600"/>
          <w:sz w:val="32"/>
          <w:lang w:val="fr-CA"/>
        </w:rPr>
        <w:t>01</w:t>
      </w:r>
      <w:r w:rsidRPr="00573509">
        <w:rPr>
          <w:rFonts w:ascii="Calibri" w:hAnsi="Calibri"/>
          <w:color w:val="FF6600"/>
          <w:sz w:val="32"/>
          <w:lang w:val="fr-FR"/>
        </w:rPr>
        <w:t>/202</w:t>
      </w:r>
      <w:r>
        <w:rPr>
          <w:rFonts w:ascii="Calibri" w:hAnsi="Calibri"/>
          <w:color w:val="FF6600"/>
          <w:sz w:val="32"/>
          <w:lang w:val="fr-CA"/>
        </w:rPr>
        <w:t>6</w:t>
      </w:r>
    </w:p>
    <w:p w14:paraId="596B74D0" w14:textId="77777777" w:rsidR="001A45E8" w:rsidRPr="001A45E8" w:rsidRDefault="001A45E8" w:rsidP="001A45E8">
      <w:pPr>
        <w:pStyle w:val="Paragraphedeliste"/>
        <w:numPr>
          <w:ilvl w:val="0"/>
          <w:numId w:val="17"/>
        </w:numPr>
        <w:rPr>
          <w:lang w:val="fr-FR"/>
        </w:rPr>
      </w:pPr>
      <w:r w:rsidRPr="001A45E8">
        <w:rPr>
          <w:lang w:val="fr-FR"/>
        </w:rPr>
        <w:t>L’équipe a défini la manière dont chaque partie du site web sera présentée.</w:t>
      </w:r>
    </w:p>
    <w:p w14:paraId="015BA88A" w14:textId="70827FBD" w:rsidR="00B568A0" w:rsidRPr="0090428B" w:rsidRDefault="001A45E8" w:rsidP="001A45E8">
      <w:pPr>
        <w:pStyle w:val="Paragraphedeliste"/>
        <w:numPr>
          <w:ilvl w:val="0"/>
          <w:numId w:val="17"/>
        </w:numPr>
        <w:rPr>
          <w:rFonts w:ascii="Calibri" w:hAnsi="Calibri"/>
          <w:color w:val="323232"/>
          <w:lang w:val="fr-FR"/>
        </w:rPr>
      </w:pPr>
      <w:r w:rsidRPr="001A45E8">
        <w:rPr>
          <w:lang w:val="fr-FR"/>
        </w:rPr>
        <w:t xml:space="preserve">Suite à cette décision, un rendez-vous est fixé au </w:t>
      </w:r>
      <w:r w:rsidRPr="001A45E8">
        <w:rPr>
          <w:b/>
          <w:bCs/>
          <w:lang w:val="fr-FR"/>
        </w:rPr>
        <w:t>05 février</w:t>
      </w:r>
      <w:r w:rsidRPr="001A45E8">
        <w:rPr>
          <w:lang w:val="fr-FR"/>
        </w:rPr>
        <w:t>, au cours duquel chaque membre présentera le travail qu’il a réalisé.</w:t>
      </w:r>
    </w:p>
    <w:p w14:paraId="60D13F9B" w14:textId="77777777" w:rsidR="0090428B" w:rsidRDefault="0090428B" w:rsidP="0090428B">
      <w:pPr>
        <w:rPr>
          <w:rFonts w:ascii="Calibri" w:hAnsi="Calibri"/>
          <w:color w:val="323232"/>
          <w:lang w:val="fr-FR"/>
        </w:rPr>
      </w:pPr>
    </w:p>
    <w:p w14:paraId="1B981EF6" w14:textId="77777777" w:rsidR="0090428B" w:rsidRDefault="0090428B" w:rsidP="0090428B">
      <w:pPr>
        <w:pStyle w:val="Titre1"/>
        <w:rPr>
          <w:rFonts w:ascii="Calibri" w:hAnsi="Calibri"/>
          <w:color w:val="FF6600"/>
          <w:sz w:val="32"/>
          <w:lang w:val="fr-CA"/>
        </w:rPr>
      </w:pPr>
      <w:r w:rsidRPr="00573509">
        <w:rPr>
          <w:rFonts w:ascii="Calibri" w:hAnsi="Calibri"/>
          <w:color w:val="FF6600"/>
          <w:sz w:val="32"/>
          <w:lang w:val="fr-FR"/>
        </w:rPr>
        <w:lastRenderedPageBreak/>
        <w:t xml:space="preserve">Date : </w:t>
      </w:r>
      <w:r>
        <w:rPr>
          <w:rFonts w:ascii="Calibri" w:hAnsi="Calibri"/>
          <w:color w:val="FF6600"/>
          <w:sz w:val="32"/>
          <w:lang w:val="fr-CA"/>
        </w:rPr>
        <w:t>29</w:t>
      </w:r>
      <w:r w:rsidRPr="00573509">
        <w:rPr>
          <w:rFonts w:ascii="Calibri" w:hAnsi="Calibri"/>
          <w:color w:val="FF6600"/>
          <w:sz w:val="32"/>
          <w:lang w:val="fr-FR"/>
        </w:rPr>
        <w:t>/</w:t>
      </w:r>
      <w:r>
        <w:rPr>
          <w:rFonts w:ascii="Calibri" w:hAnsi="Calibri"/>
          <w:color w:val="FF6600"/>
          <w:sz w:val="32"/>
          <w:lang w:val="fr-CA"/>
        </w:rPr>
        <w:t>01</w:t>
      </w:r>
      <w:r w:rsidRPr="00573509">
        <w:rPr>
          <w:rFonts w:ascii="Calibri" w:hAnsi="Calibri"/>
          <w:color w:val="FF6600"/>
          <w:sz w:val="32"/>
          <w:lang w:val="fr-FR"/>
        </w:rPr>
        <w:t>/202</w:t>
      </w:r>
      <w:r>
        <w:rPr>
          <w:rFonts w:ascii="Calibri" w:hAnsi="Calibri"/>
          <w:color w:val="FF6600"/>
          <w:sz w:val="32"/>
          <w:lang w:val="fr-CA"/>
        </w:rPr>
        <w:t>6</w:t>
      </w:r>
    </w:p>
    <w:p w14:paraId="384D0463" w14:textId="77777777" w:rsidR="0090428B" w:rsidRPr="0090428B" w:rsidRDefault="0090428B" w:rsidP="0090428B">
      <w:pPr>
        <w:rPr>
          <w:rFonts w:ascii="Calibri" w:hAnsi="Calibri"/>
          <w:color w:val="323232"/>
          <w:lang w:val="fr-FR"/>
        </w:rPr>
      </w:pPr>
    </w:p>
    <w:sectPr w:rsidR="0090428B" w:rsidRPr="0090428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01FB8" w14:textId="77777777" w:rsidR="003E6DF8" w:rsidRDefault="003E6DF8">
      <w:pPr>
        <w:spacing w:line="240" w:lineRule="auto"/>
      </w:pPr>
      <w:r>
        <w:separator/>
      </w:r>
    </w:p>
  </w:endnote>
  <w:endnote w:type="continuationSeparator" w:id="0">
    <w:p w14:paraId="48C5E6BA" w14:textId="77777777" w:rsidR="003E6DF8" w:rsidRDefault="003E6D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5A1C7" w14:textId="77777777" w:rsidR="003E6DF8" w:rsidRDefault="003E6DF8">
      <w:pPr>
        <w:spacing w:after="0"/>
      </w:pPr>
      <w:r>
        <w:separator/>
      </w:r>
    </w:p>
  </w:footnote>
  <w:footnote w:type="continuationSeparator" w:id="0">
    <w:p w14:paraId="6BBC482F" w14:textId="77777777" w:rsidR="003E6DF8" w:rsidRDefault="003E6DF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enumros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enumros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epuces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epuces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enumros"/>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epuces"/>
      <w:lvlText w:val=""/>
      <w:lvlJc w:val="left"/>
      <w:pPr>
        <w:tabs>
          <w:tab w:val="left" w:pos="360"/>
        </w:tabs>
        <w:ind w:left="360" w:hanging="360"/>
      </w:pPr>
      <w:rPr>
        <w:rFonts w:ascii="Symbol" w:hAnsi="Symbol" w:hint="default"/>
      </w:rPr>
    </w:lvl>
  </w:abstractNum>
  <w:abstractNum w:abstractNumId="6" w15:restartNumberingAfterBreak="0">
    <w:nsid w:val="0BFB43B8"/>
    <w:multiLevelType w:val="hybridMultilevel"/>
    <w:tmpl w:val="536AA36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1286BE9"/>
    <w:multiLevelType w:val="hybridMultilevel"/>
    <w:tmpl w:val="32A8D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3000B43"/>
    <w:multiLevelType w:val="hybridMultilevel"/>
    <w:tmpl w:val="7A267A30"/>
    <w:lvl w:ilvl="0" w:tplc="FB824152">
      <w:start w:val="1"/>
      <w:numFmt w:val="bullet"/>
      <w:lvlText w:val=""/>
      <w:lvlJc w:val="left"/>
      <w:pPr>
        <w:ind w:left="785" w:hanging="360"/>
      </w:pPr>
      <w:rPr>
        <w:rFonts w:ascii="Symbol" w:hAnsi="Symbol" w:hint="default"/>
        <w:sz w:val="22"/>
        <w:szCs w:val="22"/>
      </w:rPr>
    </w:lvl>
    <w:lvl w:ilvl="1" w:tplc="040C0003">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9" w15:restartNumberingAfterBreak="0">
    <w:nsid w:val="1D073AB6"/>
    <w:multiLevelType w:val="hybridMultilevel"/>
    <w:tmpl w:val="13C4BBA0"/>
    <w:lvl w:ilvl="0" w:tplc="FB824152">
      <w:start w:val="1"/>
      <w:numFmt w:val="bullet"/>
      <w:lvlText w:val=""/>
      <w:lvlJc w:val="left"/>
      <w:pPr>
        <w:ind w:left="785"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7C0318A"/>
    <w:multiLevelType w:val="hybridMultilevel"/>
    <w:tmpl w:val="66845F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CB7350E"/>
    <w:multiLevelType w:val="hybridMultilevel"/>
    <w:tmpl w:val="C790765E"/>
    <w:lvl w:ilvl="0" w:tplc="040C000F">
      <w:start w:val="1"/>
      <w:numFmt w:val="decimal"/>
      <w:lvlText w:val="%1."/>
      <w:lvlJc w:val="left"/>
      <w:pPr>
        <w:ind w:left="1543" w:hanging="360"/>
      </w:pPr>
    </w:lvl>
    <w:lvl w:ilvl="1" w:tplc="040C0019" w:tentative="1">
      <w:start w:val="1"/>
      <w:numFmt w:val="lowerLetter"/>
      <w:lvlText w:val="%2."/>
      <w:lvlJc w:val="left"/>
      <w:pPr>
        <w:ind w:left="2263" w:hanging="360"/>
      </w:pPr>
    </w:lvl>
    <w:lvl w:ilvl="2" w:tplc="040C001B" w:tentative="1">
      <w:start w:val="1"/>
      <w:numFmt w:val="lowerRoman"/>
      <w:lvlText w:val="%3."/>
      <w:lvlJc w:val="right"/>
      <w:pPr>
        <w:ind w:left="2983" w:hanging="180"/>
      </w:pPr>
    </w:lvl>
    <w:lvl w:ilvl="3" w:tplc="040C000F" w:tentative="1">
      <w:start w:val="1"/>
      <w:numFmt w:val="decimal"/>
      <w:lvlText w:val="%4."/>
      <w:lvlJc w:val="left"/>
      <w:pPr>
        <w:ind w:left="3703" w:hanging="360"/>
      </w:pPr>
    </w:lvl>
    <w:lvl w:ilvl="4" w:tplc="040C0019" w:tentative="1">
      <w:start w:val="1"/>
      <w:numFmt w:val="lowerLetter"/>
      <w:lvlText w:val="%5."/>
      <w:lvlJc w:val="left"/>
      <w:pPr>
        <w:ind w:left="4423" w:hanging="360"/>
      </w:pPr>
    </w:lvl>
    <w:lvl w:ilvl="5" w:tplc="040C001B" w:tentative="1">
      <w:start w:val="1"/>
      <w:numFmt w:val="lowerRoman"/>
      <w:lvlText w:val="%6."/>
      <w:lvlJc w:val="right"/>
      <w:pPr>
        <w:ind w:left="5143" w:hanging="180"/>
      </w:pPr>
    </w:lvl>
    <w:lvl w:ilvl="6" w:tplc="040C000F" w:tentative="1">
      <w:start w:val="1"/>
      <w:numFmt w:val="decimal"/>
      <w:lvlText w:val="%7."/>
      <w:lvlJc w:val="left"/>
      <w:pPr>
        <w:ind w:left="5863" w:hanging="360"/>
      </w:pPr>
    </w:lvl>
    <w:lvl w:ilvl="7" w:tplc="040C0019" w:tentative="1">
      <w:start w:val="1"/>
      <w:numFmt w:val="lowerLetter"/>
      <w:lvlText w:val="%8."/>
      <w:lvlJc w:val="left"/>
      <w:pPr>
        <w:ind w:left="6583" w:hanging="360"/>
      </w:pPr>
    </w:lvl>
    <w:lvl w:ilvl="8" w:tplc="040C001B" w:tentative="1">
      <w:start w:val="1"/>
      <w:numFmt w:val="lowerRoman"/>
      <w:lvlText w:val="%9."/>
      <w:lvlJc w:val="right"/>
      <w:pPr>
        <w:ind w:left="7303" w:hanging="180"/>
      </w:pPr>
    </w:lvl>
  </w:abstractNum>
  <w:abstractNum w:abstractNumId="12" w15:restartNumberingAfterBreak="0">
    <w:nsid w:val="2D2055B3"/>
    <w:multiLevelType w:val="hybridMultilevel"/>
    <w:tmpl w:val="E3B2A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42F7550"/>
    <w:multiLevelType w:val="hybridMultilevel"/>
    <w:tmpl w:val="A3E87C3A"/>
    <w:lvl w:ilvl="0" w:tplc="FB824152">
      <w:start w:val="1"/>
      <w:numFmt w:val="bullet"/>
      <w:lvlText w:val=""/>
      <w:lvlJc w:val="left"/>
      <w:pPr>
        <w:ind w:left="785"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910563A"/>
    <w:multiLevelType w:val="hybridMultilevel"/>
    <w:tmpl w:val="C1660E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3F37E20"/>
    <w:multiLevelType w:val="hybridMultilevel"/>
    <w:tmpl w:val="C2B8ACCC"/>
    <w:lvl w:ilvl="0" w:tplc="FB824152">
      <w:start w:val="1"/>
      <w:numFmt w:val="bullet"/>
      <w:lvlText w:val=""/>
      <w:lvlJc w:val="left"/>
      <w:pPr>
        <w:ind w:left="1608" w:hanging="360"/>
      </w:pPr>
      <w:rPr>
        <w:rFonts w:ascii="Symbol" w:hAnsi="Symbol" w:hint="default"/>
        <w:sz w:val="22"/>
        <w:szCs w:val="22"/>
      </w:rPr>
    </w:lvl>
    <w:lvl w:ilvl="1" w:tplc="040C0003" w:tentative="1">
      <w:start w:val="1"/>
      <w:numFmt w:val="bullet"/>
      <w:lvlText w:val="o"/>
      <w:lvlJc w:val="left"/>
      <w:pPr>
        <w:ind w:left="2263" w:hanging="360"/>
      </w:pPr>
      <w:rPr>
        <w:rFonts w:ascii="Courier New" w:hAnsi="Courier New" w:cs="Courier New" w:hint="default"/>
      </w:rPr>
    </w:lvl>
    <w:lvl w:ilvl="2" w:tplc="040C0005" w:tentative="1">
      <w:start w:val="1"/>
      <w:numFmt w:val="bullet"/>
      <w:lvlText w:val=""/>
      <w:lvlJc w:val="left"/>
      <w:pPr>
        <w:ind w:left="2983" w:hanging="360"/>
      </w:pPr>
      <w:rPr>
        <w:rFonts w:ascii="Wingdings" w:hAnsi="Wingdings" w:hint="default"/>
      </w:rPr>
    </w:lvl>
    <w:lvl w:ilvl="3" w:tplc="040C0001" w:tentative="1">
      <w:start w:val="1"/>
      <w:numFmt w:val="bullet"/>
      <w:lvlText w:val=""/>
      <w:lvlJc w:val="left"/>
      <w:pPr>
        <w:ind w:left="3703" w:hanging="360"/>
      </w:pPr>
      <w:rPr>
        <w:rFonts w:ascii="Symbol" w:hAnsi="Symbol" w:hint="default"/>
      </w:rPr>
    </w:lvl>
    <w:lvl w:ilvl="4" w:tplc="040C0003" w:tentative="1">
      <w:start w:val="1"/>
      <w:numFmt w:val="bullet"/>
      <w:lvlText w:val="o"/>
      <w:lvlJc w:val="left"/>
      <w:pPr>
        <w:ind w:left="4423" w:hanging="360"/>
      </w:pPr>
      <w:rPr>
        <w:rFonts w:ascii="Courier New" w:hAnsi="Courier New" w:cs="Courier New" w:hint="default"/>
      </w:rPr>
    </w:lvl>
    <w:lvl w:ilvl="5" w:tplc="040C0005" w:tentative="1">
      <w:start w:val="1"/>
      <w:numFmt w:val="bullet"/>
      <w:lvlText w:val=""/>
      <w:lvlJc w:val="left"/>
      <w:pPr>
        <w:ind w:left="5143" w:hanging="360"/>
      </w:pPr>
      <w:rPr>
        <w:rFonts w:ascii="Wingdings" w:hAnsi="Wingdings" w:hint="default"/>
      </w:rPr>
    </w:lvl>
    <w:lvl w:ilvl="6" w:tplc="040C0001" w:tentative="1">
      <w:start w:val="1"/>
      <w:numFmt w:val="bullet"/>
      <w:lvlText w:val=""/>
      <w:lvlJc w:val="left"/>
      <w:pPr>
        <w:ind w:left="5863" w:hanging="360"/>
      </w:pPr>
      <w:rPr>
        <w:rFonts w:ascii="Symbol" w:hAnsi="Symbol" w:hint="default"/>
      </w:rPr>
    </w:lvl>
    <w:lvl w:ilvl="7" w:tplc="040C0003" w:tentative="1">
      <w:start w:val="1"/>
      <w:numFmt w:val="bullet"/>
      <w:lvlText w:val="o"/>
      <w:lvlJc w:val="left"/>
      <w:pPr>
        <w:ind w:left="6583" w:hanging="360"/>
      </w:pPr>
      <w:rPr>
        <w:rFonts w:ascii="Courier New" w:hAnsi="Courier New" w:cs="Courier New" w:hint="default"/>
      </w:rPr>
    </w:lvl>
    <w:lvl w:ilvl="8" w:tplc="040C0005" w:tentative="1">
      <w:start w:val="1"/>
      <w:numFmt w:val="bullet"/>
      <w:lvlText w:val=""/>
      <w:lvlJc w:val="left"/>
      <w:pPr>
        <w:ind w:left="7303" w:hanging="360"/>
      </w:pPr>
      <w:rPr>
        <w:rFonts w:ascii="Wingdings" w:hAnsi="Wingdings" w:hint="default"/>
      </w:rPr>
    </w:lvl>
  </w:abstractNum>
  <w:abstractNum w:abstractNumId="16" w15:restartNumberingAfterBreak="0">
    <w:nsid w:val="7C3D74C6"/>
    <w:multiLevelType w:val="hybridMultilevel"/>
    <w:tmpl w:val="1F927F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50192830">
    <w:abstractNumId w:val="3"/>
  </w:num>
  <w:num w:numId="2" w16cid:durableId="1754666006">
    <w:abstractNumId w:val="0"/>
  </w:num>
  <w:num w:numId="3" w16cid:durableId="1920939116">
    <w:abstractNumId w:val="4"/>
  </w:num>
  <w:num w:numId="4" w16cid:durableId="1801024105">
    <w:abstractNumId w:val="1"/>
  </w:num>
  <w:num w:numId="5" w16cid:durableId="760874842">
    <w:abstractNumId w:val="2"/>
  </w:num>
  <w:num w:numId="6" w16cid:durableId="250310069">
    <w:abstractNumId w:val="5"/>
  </w:num>
  <w:num w:numId="7" w16cid:durableId="1997147402">
    <w:abstractNumId w:val="16"/>
  </w:num>
  <w:num w:numId="8" w16cid:durableId="1749771521">
    <w:abstractNumId w:val="8"/>
  </w:num>
  <w:num w:numId="9" w16cid:durableId="1601253346">
    <w:abstractNumId w:val="10"/>
  </w:num>
  <w:num w:numId="10" w16cid:durableId="1018118800">
    <w:abstractNumId w:val="13"/>
  </w:num>
  <w:num w:numId="11" w16cid:durableId="13504226">
    <w:abstractNumId w:val="9"/>
  </w:num>
  <w:num w:numId="12" w16cid:durableId="999890451">
    <w:abstractNumId w:val="15"/>
  </w:num>
  <w:num w:numId="13" w16cid:durableId="1354847158">
    <w:abstractNumId w:val="11"/>
  </w:num>
  <w:num w:numId="14" w16cid:durableId="1626155287">
    <w:abstractNumId w:val="6"/>
  </w:num>
  <w:num w:numId="15" w16cid:durableId="1450511190">
    <w:abstractNumId w:val="7"/>
  </w:num>
  <w:num w:numId="16" w16cid:durableId="1895042936">
    <w:abstractNumId w:val="12"/>
  </w:num>
  <w:num w:numId="17" w16cid:durableId="8065079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4A8"/>
    <w:rsid w:val="001A45E8"/>
    <w:rsid w:val="001B4BF3"/>
    <w:rsid w:val="002068E6"/>
    <w:rsid w:val="00254BB8"/>
    <w:rsid w:val="00257063"/>
    <w:rsid w:val="0029639D"/>
    <w:rsid w:val="002F3452"/>
    <w:rsid w:val="00326F90"/>
    <w:rsid w:val="003E6DF8"/>
    <w:rsid w:val="00562EC4"/>
    <w:rsid w:val="00573509"/>
    <w:rsid w:val="005D0950"/>
    <w:rsid w:val="005F0D0D"/>
    <w:rsid w:val="006C6DD9"/>
    <w:rsid w:val="00774B57"/>
    <w:rsid w:val="008E6F9C"/>
    <w:rsid w:val="0090428B"/>
    <w:rsid w:val="00937118"/>
    <w:rsid w:val="009C35FB"/>
    <w:rsid w:val="009D26B5"/>
    <w:rsid w:val="00A03447"/>
    <w:rsid w:val="00A208AA"/>
    <w:rsid w:val="00AA1D8D"/>
    <w:rsid w:val="00AD42A2"/>
    <w:rsid w:val="00AD4BEE"/>
    <w:rsid w:val="00B1226E"/>
    <w:rsid w:val="00B47730"/>
    <w:rsid w:val="00B568A0"/>
    <w:rsid w:val="00B610ED"/>
    <w:rsid w:val="00BE10DC"/>
    <w:rsid w:val="00BE3174"/>
    <w:rsid w:val="00BE555A"/>
    <w:rsid w:val="00C1381C"/>
    <w:rsid w:val="00CB0664"/>
    <w:rsid w:val="00D91D92"/>
    <w:rsid w:val="00DA08D4"/>
    <w:rsid w:val="00E71CE6"/>
    <w:rsid w:val="00E86DAE"/>
    <w:rsid w:val="00EA565B"/>
    <w:rsid w:val="00FA43B5"/>
    <w:rsid w:val="00FC693F"/>
    <w:rsid w:val="00FF334F"/>
    <w:rsid w:val="053B1311"/>
    <w:rsid w:val="077305C9"/>
    <w:rsid w:val="07F751B7"/>
    <w:rsid w:val="0EA97C9F"/>
    <w:rsid w:val="10BE7687"/>
    <w:rsid w:val="19C0314D"/>
    <w:rsid w:val="1A407F21"/>
    <w:rsid w:val="1E1665EA"/>
    <w:rsid w:val="1F2910F3"/>
    <w:rsid w:val="208405B8"/>
    <w:rsid w:val="21DA6EB3"/>
    <w:rsid w:val="2FBE482E"/>
    <w:rsid w:val="36887484"/>
    <w:rsid w:val="3C5D54AC"/>
    <w:rsid w:val="3C6946FF"/>
    <w:rsid w:val="43BB52AD"/>
    <w:rsid w:val="46AF2BEC"/>
    <w:rsid w:val="4BF47742"/>
    <w:rsid w:val="4CE50766"/>
    <w:rsid w:val="4DC26F1C"/>
    <w:rsid w:val="4E634927"/>
    <w:rsid w:val="53046307"/>
    <w:rsid w:val="563A2710"/>
    <w:rsid w:val="5C2B60DE"/>
    <w:rsid w:val="5FDB32F6"/>
    <w:rsid w:val="60D45BCC"/>
    <w:rsid w:val="752E53EB"/>
    <w:rsid w:val="79314C3F"/>
    <w:rsid w:val="7A1521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BA825"/>
  <w14:defaultImageDpi w14:val="300"/>
  <w15:docId w15:val="{C220A438-8720-4F66-B98A-E705A1812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Titre1">
    <w:name w:val="heading 1"/>
    <w:basedOn w:val="Normal"/>
    <w:next w:val="Normal"/>
    <w:link w:val="Titre1C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itre6">
    <w:name w:val="heading 6"/>
    <w:basedOn w:val="Normal"/>
    <w:next w:val="Normal"/>
    <w:link w:val="Titre6C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Titre7">
    <w:name w:val="heading 7"/>
    <w:basedOn w:val="Normal"/>
    <w:next w:val="Normal"/>
    <w:link w:val="Titre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paragraph" w:styleId="Sous-titre">
    <w:name w:val="Subtitle"/>
    <w:basedOn w:val="Normal"/>
    <w:next w:val="Normal"/>
    <w:link w:val="Sous-titreCar"/>
    <w:uiPriority w:val="11"/>
    <w:qFormat/>
    <w:rPr>
      <w:rFonts w:asciiTheme="majorHAnsi" w:eastAsiaTheme="majorEastAsia" w:hAnsiTheme="majorHAnsi" w:cstheme="majorBidi"/>
      <w:i/>
      <w:iCs/>
      <w:color w:val="4F81BD" w:themeColor="accent1"/>
      <w:spacing w:val="15"/>
      <w:sz w:val="24"/>
      <w:szCs w:val="24"/>
    </w:rPr>
  </w:style>
  <w:style w:type="paragraph" w:styleId="Listepuces2">
    <w:name w:val="List Bullet 2"/>
    <w:basedOn w:val="Normal"/>
    <w:uiPriority w:val="99"/>
    <w:unhideWhenUsed/>
    <w:qFormat/>
    <w:pPr>
      <w:numPr>
        <w:numId w:val="1"/>
      </w:numPr>
      <w:contextualSpacing/>
    </w:pPr>
  </w:style>
  <w:style w:type="paragraph" w:styleId="Listecontinue2">
    <w:name w:val="List Continue 2"/>
    <w:basedOn w:val="Normal"/>
    <w:uiPriority w:val="99"/>
    <w:unhideWhenUsed/>
    <w:qFormat/>
    <w:pPr>
      <w:spacing w:after="120"/>
      <w:ind w:left="720"/>
      <w:contextualSpacing/>
    </w:pPr>
  </w:style>
  <w:style w:type="paragraph" w:styleId="Listenumros3">
    <w:name w:val="List Number 3"/>
    <w:basedOn w:val="Normal"/>
    <w:uiPriority w:val="99"/>
    <w:unhideWhenUsed/>
    <w:qFormat/>
    <w:pPr>
      <w:numPr>
        <w:numId w:val="2"/>
      </w:numPr>
      <w:contextualSpacing/>
    </w:pPr>
  </w:style>
  <w:style w:type="paragraph" w:styleId="Corpsdetexte3">
    <w:name w:val="Body Text 3"/>
    <w:basedOn w:val="Normal"/>
    <w:link w:val="Corpsdetexte3Car"/>
    <w:uiPriority w:val="99"/>
    <w:unhideWhenUsed/>
    <w:qFormat/>
    <w:pPr>
      <w:spacing w:after="120"/>
    </w:pPr>
    <w:rPr>
      <w:sz w:val="16"/>
      <w:szCs w:val="16"/>
    </w:rPr>
  </w:style>
  <w:style w:type="paragraph" w:styleId="Lgende">
    <w:name w:val="caption"/>
    <w:basedOn w:val="Normal"/>
    <w:next w:val="Normal"/>
    <w:uiPriority w:val="35"/>
    <w:semiHidden/>
    <w:unhideWhenUsed/>
    <w:qFormat/>
    <w:pPr>
      <w:spacing w:line="240" w:lineRule="auto"/>
    </w:pPr>
    <w:rPr>
      <w:b/>
      <w:bCs/>
      <w:color w:val="4F81BD" w:themeColor="accent1"/>
      <w:sz w:val="18"/>
      <w:szCs w:val="18"/>
    </w:rPr>
  </w:style>
  <w:style w:type="paragraph" w:styleId="Listenumros">
    <w:name w:val="List Number"/>
    <w:basedOn w:val="Normal"/>
    <w:uiPriority w:val="99"/>
    <w:unhideWhenUsed/>
    <w:qFormat/>
    <w:pPr>
      <w:numPr>
        <w:numId w:val="3"/>
      </w:numPr>
      <w:contextualSpacing/>
    </w:pPr>
  </w:style>
  <w:style w:type="paragraph" w:styleId="Corpsdetexte">
    <w:name w:val="Body Text"/>
    <w:basedOn w:val="Normal"/>
    <w:link w:val="CorpsdetexteCar"/>
    <w:uiPriority w:val="99"/>
    <w:unhideWhenUsed/>
    <w:qFormat/>
    <w:pPr>
      <w:spacing w:after="120"/>
    </w:pPr>
  </w:style>
  <w:style w:type="paragraph" w:styleId="Liste3">
    <w:name w:val="List 3"/>
    <w:basedOn w:val="Normal"/>
    <w:uiPriority w:val="99"/>
    <w:unhideWhenUsed/>
    <w:qFormat/>
    <w:pPr>
      <w:ind w:left="1080" w:hanging="360"/>
      <w:contextualSpacing/>
    </w:pPr>
  </w:style>
  <w:style w:type="paragraph" w:styleId="Corpsdetexte2">
    <w:name w:val="Body Text 2"/>
    <w:basedOn w:val="Normal"/>
    <w:link w:val="Corpsdetexte2Car"/>
    <w:uiPriority w:val="99"/>
    <w:unhideWhenUsed/>
    <w:qFormat/>
    <w:pPr>
      <w:spacing w:after="120" w:line="480" w:lineRule="auto"/>
    </w:pPr>
  </w:style>
  <w:style w:type="paragraph" w:styleId="Pieddepage">
    <w:name w:val="footer"/>
    <w:basedOn w:val="Normal"/>
    <w:link w:val="PieddepageCar"/>
    <w:uiPriority w:val="99"/>
    <w:unhideWhenUsed/>
    <w:qFormat/>
    <w:pPr>
      <w:tabs>
        <w:tab w:val="center" w:pos="4680"/>
        <w:tab w:val="right" w:pos="9360"/>
      </w:tabs>
      <w:spacing w:after="0" w:line="240" w:lineRule="auto"/>
    </w:pPr>
  </w:style>
  <w:style w:type="paragraph" w:styleId="Liste">
    <w:name w:val="List"/>
    <w:basedOn w:val="Normal"/>
    <w:uiPriority w:val="99"/>
    <w:unhideWhenUsed/>
    <w:qFormat/>
    <w:pPr>
      <w:ind w:left="360" w:hanging="360"/>
      <w:contextualSpacing/>
    </w:pPr>
  </w:style>
  <w:style w:type="paragraph" w:styleId="En-tte">
    <w:name w:val="header"/>
    <w:basedOn w:val="Normal"/>
    <w:link w:val="En-tteCar"/>
    <w:uiPriority w:val="99"/>
    <w:unhideWhenUsed/>
    <w:qFormat/>
    <w:pPr>
      <w:tabs>
        <w:tab w:val="center" w:pos="4680"/>
        <w:tab w:val="right" w:pos="9360"/>
      </w:tabs>
      <w:spacing w:after="0" w:line="240" w:lineRule="auto"/>
    </w:pPr>
  </w:style>
  <w:style w:type="paragraph" w:styleId="Textedemacro">
    <w:name w:val="macro"/>
    <w:link w:val="TextedemacroC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econtinue3">
    <w:name w:val="List Continue 3"/>
    <w:basedOn w:val="Normal"/>
    <w:uiPriority w:val="99"/>
    <w:unhideWhenUsed/>
    <w:qFormat/>
    <w:pPr>
      <w:spacing w:after="120"/>
      <w:ind w:left="1080"/>
      <w:contextualSpacing/>
    </w:pPr>
  </w:style>
  <w:style w:type="paragraph" w:styleId="Listenumros2">
    <w:name w:val="List Number 2"/>
    <w:basedOn w:val="Normal"/>
    <w:uiPriority w:val="99"/>
    <w:unhideWhenUsed/>
    <w:qFormat/>
    <w:pPr>
      <w:numPr>
        <w:numId w:val="4"/>
      </w:numPr>
      <w:contextualSpacing/>
    </w:pPr>
  </w:style>
  <w:style w:type="paragraph" w:styleId="Listepuces3">
    <w:name w:val="List Bullet 3"/>
    <w:basedOn w:val="Normal"/>
    <w:uiPriority w:val="99"/>
    <w:unhideWhenUsed/>
    <w:qFormat/>
    <w:pPr>
      <w:numPr>
        <w:numId w:val="5"/>
      </w:numPr>
      <w:contextualSpacing/>
    </w:pPr>
  </w:style>
  <w:style w:type="paragraph" w:styleId="Liste2">
    <w:name w:val="List 2"/>
    <w:basedOn w:val="Normal"/>
    <w:uiPriority w:val="99"/>
    <w:unhideWhenUsed/>
    <w:qFormat/>
    <w:pPr>
      <w:ind w:left="720" w:hanging="360"/>
      <w:contextualSpacing/>
    </w:pPr>
  </w:style>
  <w:style w:type="paragraph" w:styleId="Listecontinue">
    <w:name w:val="List Continue"/>
    <w:basedOn w:val="Normal"/>
    <w:uiPriority w:val="99"/>
    <w:unhideWhenUsed/>
    <w:qFormat/>
    <w:pPr>
      <w:spacing w:after="120"/>
      <w:ind w:left="360"/>
      <w:contextualSpacing/>
    </w:pPr>
  </w:style>
  <w:style w:type="paragraph" w:styleId="Listepuces">
    <w:name w:val="List Bullet"/>
    <w:basedOn w:val="Normal"/>
    <w:uiPriority w:val="99"/>
    <w:unhideWhenUsed/>
    <w:qFormat/>
    <w:pPr>
      <w:numPr>
        <w:numId w:val="6"/>
      </w:numPr>
      <w:contextualSpacing/>
    </w:pPr>
  </w:style>
  <w:style w:type="paragraph" w:styleId="Titre">
    <w:name w:val="Title"/>
    <w:basedOn w:val="Normal"/>
    <w:next w:val="Normal"/>
    <w:link w:val="Titre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paragraph" w:styleId="Sansinterligne">
    <w:name w:val="No Spacing"/>
    <w:uiPriority w:val="1"/>
    <w:qFormat/>
    <w:rPr>
      <w:sz w:val="22"/>
      <w:szCs w:val="22"/>
      <w:lang w:val="en-US" w:eastAsia="en-US"/>
    </w:rPr>
  </w:style>
  <w:style w:type="character" w:customStyle="1" w:styleId="Titre1Car">
    <w:name w:val="Titre 1 Car"/>
    <w:basedOn w:val="Policepardfaut"/>
    <w:link w:val="Titre1"/>
    <w:uiPriority w:val="9"/>
    <w:qFormat/>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ous-titreCar">
    <w:name w:val="Sous-titre Car"/>
    <w:basedOn w:val="Policepardfaut"/>
    <w:link w:val="Sous-titre"/>
    <w:uiPriority w:val="11"/>
    <w:qFormat/>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pPr>
      <w:ind w:left="720"/>
      <w:contextualSpacing/>
    </w:pPr>
  </w:style>
  <w:style w:type="character" w:customStyle="1" w:styleId="CorpsdetexteCar">
    <w:name w:val="Corps de texte Car"/>
    <w:basedOn w:val="Policepardfaut"/>
    <w:link w:val="Corpsdetexte"/>
    <w:uiPriority w:val="99"/>
    <w:qFormat/>
  </w:style>
  <w:style w:type="character" w:customStyle="1" w:styleId="Corpsdetexte2Car">
    <w:name w:val="Corps de texte 2 Car"/>
    <w:basedOn w:val="Policepardfaut"/>
    <w:link w:val="Corpsdetexte2"/>
    <w:uiPriority w:val="99"/>
    <w:qFormat/>
  </w:style>
  <w:style w:type="character" w:customStyle="1" w:styleId="Corpsdetexte3Car">
    <w:name w:val="Corps de texte 3 Car"/>
    <w:basedOn w:val="Policepardfaut"/>
    <w:link w:val="Corpsdetexte3"/>
    <w:uiPriority w:val="99"/>
    <w:qFormat/>
    <w:rPr>
      <w:sz w:val="16"/>
      <w:szCs w:val="16"/>
    </w:rPr>
  </w:style>
  <w:style w:type="character" w:customStyle="1" w:styleId="TextedemacroCar">
    <w:name w:val="Texte de macro Car"/>
    <w:basedOn w:val="Policepardfaut"/>
    <w:link w:val="Textedemacro"/>
    <w:uiPriority w:val="99"/>
    <w:qFormat/>
    <w:rPr>
      <w:rFonts w:ascii="Courier" w:hAnsi="Courier"/>
      <w:sz w:val="20"/>
      <w:szCs w:val="20"/>
    </w:rPr>
  </w:style>
  <w:style w:type="paragraph" w:styleId="Citation">
    <w:name w:val="Quote"/>
    <w:basedOn w:val="Normal"/>
    <w:next w:val="Normal"/>
    <w:link w:val="CitationCar"/>
    <w:uiPriority w:val="29"/>
    <w:qFormat/>
    <w:rPr>
      <w:i/>
      <w:iCs/>
      <w:color w:val="000000" w:themeColor="text1"/>
    </w:rPr>
  </w:style>
  <w:style w:type="character" w:customStyle="1" w:styleId="CitationCar">
    <w:name w:val="Citation Car"/>
    <w:basedOn w:val="Policepardfaut"/>
    <w:link w:val="Citation"/>
    <w:uiPriority w:val="29"/>
    <w:qFormat/>
    <w:rPr>
      <w:i/>
      <w:iCs/>
      <w:color w:val="000000" w:themeColor="text1"/>
    </w:rPr>
  </w:style>
  <w:style w:type="character" w:customStyle="1" w:styleId="Titre4Car">
    <w:name w:val="Titre 4 Car"/>
    <w:basedOn w:val="Policepardfaut"/>
    <w:link w:val="Titre4"/>
    <w:uiPriority w:val="9"/>
    <w:semiHidden/>
    <w:qFormat/>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Pr>
      <w:rFonts w:asciiTheme="majorHAnsi" w:eastAsiaTheme="majorEastAsia" w:hAnsiTheme="majorHAnsi" w:cstheme="majorBidi"/>
      <w:color w:val="244061" w:themeColor="accent1" w:themeShade="80"/>
    </w:rPr>
  </w:style>
  <w:style w:type="character" w:customStyle="1" w:styleId="Titre6Car">
    <w:name w:val="Titre 6 Car"/>
    <w:basedOn w:val="Policepardfaut"/>
    <w:link w:val="Titre6"/>
    <w:uiPriority w:val="9"/>
    <w:semiHidden/>
    <w:qFormat/>
    <w:rPr>
      <w:rFonts w:asciiTheme="majorHAnsi" w:eastAsiaTheme="majorEastAsia" w:hAnsiTheme="majorHAnsi" w:cstheme="majorBidi"/>
      <w:i/>
      <w:iCs/>
      <w:color w:val="244061" w:themeColor="accent1" w:themeShade="80"/>
    </w:rPr>
  </w:style>
  <w:style w:type="character" w:customStyle="1" w:styleId="Titre7Car">
    <w:name w:val="Titre 7 Car"/>
    <w:basedOn w:val="Policepardfaut"/>
    <w:link w:val="Titre7"/>
    <w:uiPriority w:val="9"/>
    <w:semiHidden/>
    <w:qFormat/>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Pr>
      <w:rFonts w:asciiTheme="majorHAnsi" w:eastAsiaTheme="majorEastAsia" w:hAnsiTheme="majorHAnsi" w:cstheme="majorBidi"/>
      <w:i/>
      <w:iCs/>
      <w:color w:val="404040" w:themeColor="text1" w:themeTint="BF"/>
      <w:sz w:val="20"/>
      <w:szCs w:val="20"/>
    </w:rPr>
  </w:style>
  <w:style w:type="paragraph" w:styleId="Citationintense">
    <w:name w:val="Intense Quote"/>
    <w:basedOn w:val="Normal"/>
    <w:next w:val="Normal"/>
    <w:link w:val="Citationintense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qFormat/>
    <w:rPr>
      <w:b/>
      <w:bCs/>
      <w:i/>
      <w:iCs/>
      <w:color w:val="4F81BD" w:themeColor="accent1"/>
    </w:rPr>
  </w:style>
  <w:style w:type="character" w:customStyle="1" w:styleId="Accentuationlgre1">
    <w:name w:val="Accentuation légère1"/>
    <w:basedOn w:val="Policepardfaut"/>
    <w:uiPriority w:val="19"/>
    <w:qFormat/>
    <w:rPr>
      <w:i/>
      <w:iCs/>
      <w:color w:val="7F7F7F" w:themeColor="text1" w:themeTint="80"/>
    </w:rPr>
  </w:style>
  <w:style w:type="character" w:customStyle="1" w:styleId="Accentuationintense1">
    <w:name w:val="Accentuation intense1"/>
    <w:basedOn w:val="Policepardfaut"/>
    <w:uiPriority w:val="21"/>
    <w:qFormat/>
    <w:rPr>
      <w:b/>
      <w:bCs/>
      <w:i/>
      <w:iCs/>
      <w:color w:val="4F81BD" w:themeColor="accent1"/>
    </w:rPr>
  </w:style>
  <w:style w:type="character" w:customStyle="1" w:styleId="Rfrencelgre1">
    <w:name w:val="Référence légère1"/>
    <w:basedOn w:val="Policepardfaut"/>
    <w:uiPriority w:val="31"/>
    <w:qFormat/>
    <w:rPr>
      <w:smallCaps/>
      <w:color w:val="C0504D" w:themeColor="accent2"/>
      <w:u w:val="single"/>
    </w:rPr>
  </w:style>
  <w:style w:type="character" w:customStyle="1" w:styleId="Rfrenceintense1">
    <w:name w:val="Référence intense1"/>
    <w:basedOn w:val="Policepardfaut"/>
    <w:uiPriority w:val="32"/>
    <w:qFormat/>
    <w:rPr>
      <w:b/>
      <w:bCs/>
      <w:smallCaps/>
      <w:color w:val="C0504D" w:themeColor="accent2"/>
      <w:spacing w:val="5"/>
      <w:u w:val="single"/>
    </w:rPr>
  </w:style>
  <w:style w:type="character" w:customStyle="1" w:styleId="Titredulivre1">
    <w:name w:val="Titre du livre1"/>
    <w:basedOn w:val="Policepardfaut"/>
    <w:uiPriority w:val="33"/>
    <w:qFormat/>
    <w:rPr>
      <w:b/>
      <w:bCs/>
      <w:smallCaps/>
      <w:spacing w:val="5"/>
    </w:rPr>
  </w:style>
  <w:style w:type="paragraph" w:customStyle="1" w:styleId="En-ttedetabledesmatires1">
    <w:name w:val="En-tête de table des matières1"/>
    <w:basedOn w:val="Titre1"/>
    <w:next w:val="Normal"/>
    <w:uiPriority w:val="39"/>
    <w:semiHidden/>
    <w:unhideWhenUsed/>
    <w:qFormat/>
    <w:pPr>
      <w:outlineLvl w:val="9"/>
    </w:pPr>
  </w:style>
  <w:style w:type="table" w:styleId="Grilledutableau">
    <w:name w:val="Table Grid"/>
    <w:basedOn w:val="Tableau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Grilleclaire-Accent1">
    <w:name w:val="Light Grid Accent 1"/>
    <w:basedOn w:val="Tableau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Grilleclaire-Accent2">
    <w:name w:val="Light Grid Accent 2"/>
    <w:basedOn w:val="Tableau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Grilleclaire-Accent3">
    <w:name w:val="Light Grid Accent 3"/>
    <w:basedOn w:val="Tableau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Grilleclaire-Accent4">
    <w:name w:val="Light Grid Accent 4"/>
    <w:basedOn w:val="Tableau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Grilleclaire-Accent5">
    <w:name w:val="Light Grid Accent 5"/>
    <w:basedOn w:val="Tableau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Grilleclaire-Accent6">
    <w:name w:val="Light Grid Accent 6"/>
    <w:basedOn w:val="Tableau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ramemoyenne1">
    <w:name w:val="Medium Shading 1"/>
    <w:basedOn w:val="Tableau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Grillemoyenne3-Accent1">
    <w:name w:val="Medium Grid 3 Accent 1"/>
    <w:basedOn w:val="Tableau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Grillemoyenne3-Accent2">
    <w:name w:val="Medium Grid 3 Accent 2"/>
    <w:basedOn w:val="Tableau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Grillemoyenne3-Accent3">
    <w:name w:val="Medium Grid 3 Accent 3"/>
    <w:basedOn w:val="Tableau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Grillemoyenne3-Accent4">
    <w:name w:val="Medium Grid 3 Accent 4"/>
    <w:basedOn w:val="Tableau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Grillemoyenne3-Accent5">
    <w:name w:val="Medium Grid 3 Accent 5"/>
    <w:basedOn w:val="Tableau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Grillemoyenne3-Accent6">
    <w:name w:val="Medium Grid 3 Accent 6"/>
    <w:basedOn w:val="Tableau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Listefonce">
    <w:name w:val="Dark List"/>
    <w:basedOn w:val="Tableau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915</Words>
  <Characters>4644</Characters>
  <Application>Microsoft Office Word</Application>
  <DocSecurity>0</DocSecurity>
  <Lines>178</Lines>
  <Paragraphs>115</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Niela Minia RAKOTOARISOA</cp:lastModifiedBy>
  <cp:revision>29</cp:revision>
  <dcterms:created xsi:type="dcterms:W3CDTF">2013-12-23T23:15:00Z</dcterms:created>
  <dcterms:modified xsi:type="dcterms:W3CDTF">2026-02-05T07:05:00Z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C22D5A7A0DF544BC898B8F16AC66DA41_12</vt:lpwstr>
  </property>
</Properties>
</file>